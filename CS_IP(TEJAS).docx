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lgerian" w:hAnsi="Algerian" w:eastAsia="Algerian" w:cs="Algerian"/>
          <w:b/>
          <w:sz w:val="52"/>
          <w:szCs w:val="52"/>
        </w:rPr>
      </w:pPr>
      <w:r>
        <w:rPr>
          <w:rFonts w:ascii="Algerian" w:hAnsi="Algerian" w:eastAsia="Algerian" w:cs="Algerian"/>
          <w:b/>
          <w:sz w:val="52"/>
          <w:szCs w:val="52"/>
        </w:rPr>
        <w:drawing>
          <wp:anchor distT="0" distB="0" distL="114300" distR="114300" simplePos="0" relativeHeight="251659264" behindDoc="0" locked="0" layoutInCell="1" allowOverlap="1">
            <wp:simplePos x="0" y="0"/>
            <wp:positionH relativeFrom="margin">
              <wp:posOffset>-56515</wp:posOffset>
            </wp:positionH>
            <wp:positionV relativeFrom="margin">
              <wp:posOffset>-142240</wp:posOffset>
            </wp:positionV>
            <wp:extent cx="1038225" cy="1362075"/>
            <wp:effectExtent l="0" t="0" r="0" b="0"/>
            <wp:wrapSquare wrapText="bothSides"/>
            <wp:docPr id="12" name="image5.png" descr="2 (1).png"/>
            <wp:cNvGraphicFramePr/>
            <a:graphic xmlns:a="http://schemas.openxmlformats.org/drawingml/2006/main">
              <a:graphicData uri="http://schemas.openxmlformats.org/drawingml/2006/picture">
                <pic:pic xmlns:pic="http://schemas.openxmlformats.org/drawingml/2006/picture">
                  <pic:nvPicPr>
                    <pic:cNvPr id="12" name="image5.png" descr="2 (1).png"/>
                    <pic:cNvPicPr preferRelativeResize="0"/>
                  </pic:nvPicPr>
                  <pic:blipFill>
                    <a:blip r:embed="rId7"/>
                    <a:srcRect l="16153" r="13845" b="7692"/>
                    <a:stretch>
                      <a:fillRect/>
                    </a:stretch>
                  </pic:blipFill>
                  <pic:spPr>
                    <a:xfrm>
                      <a:off x="0" y="0"/>
                      <a:ext cx="1038225" cy="1362075"/>
                    </a:xfrm>
                    <a:prstGeom prst="rect">
                      <a:avLst/>
                    </a:prstGeom>
                  </pic:spPr>
                </pic:pic>
              </a:graphicData>
            </a:graphic>
          </wp:anchor>
        </w:drawing>
      </w:r>
      <w:r>
        <w:rPr>
          <w:rFonts w:ascii="Algerian" w:hAnsi="Algerian" w:eastAsia="Algerian" w:cs="Algerian"/>
          <w:b/>
          <w:sz w:val="52"/>
          <w:szCs w:val="52"/>
          <w:rtl w:val="0"/>
        </w:rPr>
        <w:t>NEW HORIZON PUBLIC SCHOOL &amp; Penguin kids</w:t>
      </w:r>
    </w:p>
    <w:p>
      <w:pPr>
        <w:jc w:val="center"/>
        <w:rPr>
          <w:b/>
          <w:sz w:val="56"/>
          <w:szCs w:val="56"/>
        </w:rPr>
      </w:pPr>
    </w:p>
    <w:p>
      <w:pPr>
        <w:spacing w:line="240" w:lineRule="auto"/>
        <w:jc w:val="center"/>
        <w:rPr>
          <w:sz w:val="108"/>
          <w:szCs w:val="108"/>
        </w:rPr>
      </w:pPr>
      <w:r>
        <w:rPr>
          <w:sz w:val="108"/>
          <w:szCs w:val="108"/>
          <w:rtl w:val="0"/>
        </w:rPr>
        <w:t>COMPUTER SCIENCE</w:t>
      </w:r>
    </w:p>
    <w:p>
      <w:pPr>
        <w:spacing w:line="240" w:lineRule="auto"/>
        <w:jc w:val="center"/>
        <w:rPr>
          <w:sz w:val="40"/>
          <w:szCs w:val="40"/>
        </w:rPr>
      </w:pPr>
      <w:r>
        <w:rPr>
          <w:sz w:val="48"/>
          <w:szCs w:val="48"/>
          <w:rtl w:val="0"/>
        </w:rPr>
        <w:t>INVESTIGATORY PROJECT</w:t>
      </w:r>
    </w:p>
    <w:p>
      <w:pPr>
        <w:jc w:val="center"/>
        <w:rPr>
          <w:sz w:val="40"/>
          <w:szCs w:val="40"/>
        </w:rPr>
      </w:pPr>
      <w:r>
        <w:pict>
          <v:rect id="_x0000_i1025" o:spt="1" style="height:1.5pt;width:0pt;" fillcolor="#A0A0A0" filled="t" stroked="f" coordsize="21600,21600" o:hr="t" o:hrstd="t" o:hralign="center">
            <v:path/>
            <v:fill on="t" focussize="0,0"/>
            <v:stroke on="f"/>
            <v:imagedata o:title=""/>
            <o:lock v:ext="edit"/>
            <w10:wrap type="none"/>
            <w10:anchorlock/>
          </v:rect>
        </w:pict>
      </w:r>
    </w:p>
    <w:p>
      <w:pPr>
        <w:jc w:val="center"/>
        <w:rPr>
          <w:sz w:val="40"/>
          <w:szCs w:val="40"/>
        </w:rPr>
      </w:pPr>
      <w:r>
        <w:rPr>
          <w:rFonts w:ascii="Teko" w:hAnsi="Teko" w:eastAsia="Teko" w:cs="Teko"/>
          <w:b/>
          <w:sz w:val="56"/>
          <w:szCs w:val="56"/>
          <w:rtl w:val="0"/>
        </w:rPr>
        <w:t>ABC MALL – BILLING SYSTEM</w:t>
      </w:r>
      <w:r>
        <w:pict>
          <v:rect id="_x0000_i1026" o:spt="1" style="height:1.5pt;width:0pt;" fillcolor="#A0A0A0" filled="t" stroked="f" coordsize="21600,21600" o:hr="t" o:hrstd="t" o:hralign="center">
            <v:path/>
            <v:fill on="t" focussize="0,0"/>
            <v:stroke on="f"/>
            <v:imagedata o:title=""/>
            <o:lock v:ext="edit"/>
            <w10:wrap type="none"/>
            <w10:anchorlock/>
          </v:rect>
        </w:pict>
      </w:r>
      <w:r>
        <w:rPr>
          <w:rFonts w:ascii="Calibri" w:hAnsi="Calibri" w:eastAsia="Calibri" w:cs="Calibri"/>
          <w:sz w:val="40"/>
          <w:szCs w:val="40"/>
          <w:rtl w:val="0"/>
        </w:rPr>
        <w:t>By-</w:t>
      </w:r>
    </w:p>
    <w:p>
      <w:pPr>
        <w:spacing w:line="240" w:lineRule="auto"/>
        <w:jc w:val="left"/>
        <w:rPr>
          <w:sz w:val="40"/>
          <w:szCs w:val="40"/>
        </w:rPr>
      </w:pPr>
      <w:r>
        <w:pict>
          <v:rect id="_x0000_i1027" o:spt="1" style="height:1.5pt;width:0pt;" fillcolor="#A0A0A0" filled="t" stroked="f" coordsize="21600,21600" o:hr="t" o:hrstd="t" o:hralign="center">
            <v:path/>
            <v:fill on="t" focussize="0,0"/>
            <v:stroke on="f"/>
            <v:imagedata o:title=""/>
            <o:lock v:ext="edit"/>
            <w10:wrap type="none"/>
            <w10:anchorlock/>
          </v:rect>
        </w:pict>
      </w:r>
    </w:p>
    <w:p>
      <w:pPr>
        <w:spacing w:line="240" w:lineRule="auto"/>
        <w:jc w:val="center"/>
        <w:rPr>
          <w:rFonts w:hint="default" w:ascii="Candara" w:hAnsi="Candara" w:eastAsia="Candara" w:cs="Candara"/>
          <w:b/>
          <w:sz w:val="40"/>
          <w:szCs w:val="40"/>
          <w:lang w:val="en-IN"/>
        </w:rPr>
      </w:pPr>
      <w:r>
        <w:rPr>
          <w:rFonts w:ascii="Candara" w:hAnsi="Candara" w:eastAsia="Candara" w:cs="Candara"/>
          <w:b/>
          <w:color w:val="0F243E"/>
          <w:sz w:val="40"/>
          <w:szCs w:val="40"/>
          <w:rtl w:val="0"/>
        </w:rPr>
        <w:t xml:space="preserve">    NAME: </w:t>
      </w:r>
      <w:r>
        <w:rPr>
          <w:rFonts w:hint="default" w:ascii="Candara" w:hAnsi="Candara" w:eastAsia="Candara" w:cs="Candara"/>
          <w:b/>
          <w:color w:val="0F243E"/>
          <w:sz w:val="40"/>
          <w:szCs w:val="40"/>
          <w:rtl w:val="0"/>
          <w:lang w:val="en-IN"/>
        </w:rPr>
        <w:t>TEJAS KOLATHAPULLY</w:t>
      </w:r>
    </w:p>
    <w:p>
      <w:pPr>
        <w:spacing w:line="240" w:lineRule="auto"/>
        <w:rPr>
          <w:rFonts w:ascii="Candara" w:hAnsi="Candara" w:eastAsia="Candara" w:cs="Candara"/>
          <w:b/>
          <w:sz w:val="40"/>
          <w:szCs w:val="40"/>
        </w:rPr>
      </w:pPr>
      <w:r>
        <w:rPr>
          <w:rFonts w:ascii="Candara" w:hAnsi="Candara" w:eastAsia="Candara" w:cs="Candara"/>
          <w:b/>
          <w:color w:val="0F243E"/>
          <w:sz w:val="40"/>
          <w:szCs w:val="40"/>
          <w:rtl w:val="0"/>
        </w:rPr>
        <w:t xml:space="preserve">                     </w:t>
      </w:r>
      <w:r>
        <w:rPr>
          <w:rFonts w:hint="default" w:ascii="Candara" w:hAnsi="Candara" w:eastAsia="Candara" w:cs="Candara"/>
          <w:b/>
          <w:color w:val="0F243E"/>
          <w:sz w:val="40"/>
          <w:szCs w:val="40"/>
          <w:rtl w:val="0"/>
          <w:lang w:val="en-IN"/>
        </w:rPr>
        <w:t xml:space="preserve"> </w:t>
      </w:r>
      <w:r>
        <w:rPr>
          <w:rFonts w:ascii="Candara" w:hAnsi="Candara" w:eastAsia="Candara" w:cs="Candara"/>
          <w:b/>
          <w:color w:val="0F243E"/>
          <w:sz w:val="40"/>
          <w:szCs w:val="40"/>
          <w:rtl w:val="0"/>
        </w:rPr>
        <w:t xml:space="preserve">    STD:</w:t>
      </w:r>
      <w:r>
        <w:rPr>
          <w:rFonts w:ascii="Candara" w:hAnsi="Candara" w:eastAsia="Candara" w:cs="Candara"/>
          <w:b/>
          <w:sz w:val="40"/>
          <w:szCs w:val="40"/>
          <w:rtl w:val="0"/>
        </w:rPr>
        <w:t xml:space="preserve"> XII – A</w:t>
      </w:r>
    </w:p>
    <w:p>
      <w:pPr>
        <w:spacing w:line="240" w:lineRule="auto"/>
        <w:rPr>
          <w:rFonts w:hint="default" w:ascii="Candara" w:hAnsi="Candara" w:eastAsia="Candara" w:cs="Candara"/>
          <w:b/>
          <w:sz w:val="40"/>
          <w:szCs w:val="40"/>
          <w:lang w:val="en-IN"/>
        </w:rPr>
      </w:pPr>
      <w:r>
        <w:rPr>
          <w:rFonts w:ascii="Candara" w:hAnsi="Candara" w:eastAsia="Candara" w:cs="Candara"/>
          <w:b/>
          <w:sz w:val="40"/>
          <w:szCs w:val="40"/>
          <w:rtl w:val="0"/>
        </w:rPr>
        <w:t xml:space="preserve">                          </w:t>
      </w:r>
      <w:r>
        <w:rPr>
          <w:rFonts w:ascii="Candara" w:hAnsi="Candara" w:eastAsia="Candara" w:cs="Candara"/>
          <w:b/>
          <w:color w:val="0F243E"/>
          <w:sz w:val="40"/>
          <w:szCs w:val="40"/>
          <w:rtl w:val="0"/>
        </w:rPr>
        <w:t xml:space="preserve">ROLL NO:  </w:t>
      </w:r>
      <w:r>
        <w:rPr>
          <w:rFonts w:ascii="Candara" w:hAnsi="Candara" w:eastAsia="Candara" w:cs="Candara"/>
          <w:b/>
          <w:color w:val="000000"/>
          <w:sz w:val="40"/>
          <w:szCs w:val="40"/>
          <w:rtl w:val="0"/>
        </w:rPr>
        <w:t>2</w:t>
      </w:r>
      <w:r>
        <w:rPr>
          <w:rFonts w:hint="default" w:ascii="Candara" w:hAnsi="Candara" w:eastAsia="Candara" w:cs="Candara"/>
          <w:b/>
          <w:color w:val="000000"/>
          <w:sz w:val="40"/>
          <w:szCs w:val="40"/>
          <w:rtl w:val="0"/>
          <w:lang w:val="en-IN"/>
        </w:rPr>
        <w:t>4</w:t>
      </w:r>
    </w:p>
    <w:p>
      <w:pPr>
        <w:spacing w:line="240" w:lineRule="auto"/>
        <w:jc w:val="center"/>
      </w:pPr>
      <w:r>
        <w:rPr>
          <w:rFonts w:ascii="Teko" w:hAnsi="Teko" w:eastAsia="Teko" w:cs="Teko"/>
          <w:sz w:val="128"/>
          <w:szCs w:val="128"/>
          <w:rtl w:val="0"/>
        </w:rPr>
        <w:t>2020</w:t>
      </w:r>
      <w:bookmarkStart w:id="0" w:name="_GoBack"/>
      <w:bookmarkEnd w:id="0"/>
      <w:r>
        <w:rPr>
          <w:rFonts w:ascii="Teko" w:hAnsi="Teko" w:eastAsia="Teko" w:cs="Teko"/>
          <w:sz w:val="128"/>
          <w:szCs w:val="128"/>
          <w:rtl w:val="0"/>
        </w:rPr>
        <w:t>-2021</w:t>
      </w:r>
      <w:r>
        <w:br w:type="page"/>
      </w:r>
    </w:p>
    <w:p>
      <w:pPr>
        <w:jc w:val="center"/>
        <w:rPr>
          <w:rFonts w:ascii="Algerian" w:hAnsi="Algerian" w:eastAsia="Algerian" w:cs="Algerian"/>
          <w:b/>
          <w:sz w:val="72"/>
          <w:szCs w:val="72"/>
        </w:rPr>
      </w:pPr>
      <w:r>
        <w:rPr>
          <w:rFonts w:ascii="Algerian" w:hAnsi="Algerian" w:eastAsia="Algerian" w:cs="Algerian"/>
          <w:b/>
          <w:sz w:val="72"/>
          <w:szCs w:val="72"/>
          <w:rtl w:val="0"/>
        </w:rPr>
        <w:t>INDEX</w:t>
      </w:r>
    </w:p>
    <w:p>
      <w:pPr>
        <w:jc w:val="center"/>
        <w:rPr>
          <w:rFonts w:ascii="Algerian" w:hAnsi="Algerian" w:eastAsia="Algerian" w:cs="Algerian"/>
          <w:b/>
          <w:sz w:val="28"/>
          <w:szCs w:val="28"/>
        </w:rPr>
      </w:pPr>
    </w:p>
    <w:tbl>
      <w:tblPr>
        <w:tblStyle w:val="14"/>
        <w:tblW w:w="9576" w:type="dxa"/>
        <w:tblInd w:w="0" w:type="dxa"/>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Layout w:type="fixed"/>
        <w:tblCellMar>
          <w:top w:w="0" w:type="dxa"/>
          <w:left w:w="115" w:type="dxa"/>
          <w:bottom w:w="0" w:type="dxa"/>
          <w:right w:w="115" w:type="dxa"/>
        </w:tblCellMar>
      </w:tblPr>
      <w:tblGrid>
        <w:gridCol w:w="2358"/>
        <w:gridCol w:w="4860"/>
        <w:gridCol w:w="2358"/>
      </w:tblGrid>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CellMar>
            <w:top w:w="0" w:type="dxa"/>
            <w:left w:w="115" w:type="dxa"/>
            <w:bottom w:w="0" w:type="dxa"/>
            <w:right w:w="115" w:type="dxa"/>
          </w:tblCellMar>
        </w:tblPrEx>
        <w:trPr>
          <w:trHeight w:val="1097" w:hRule="atLeast"/>
        </w:trPr>
        <w:tc>
          <w:tcPr>
            <w:shd w:val="clear" w:color="auto" w:fill="D2EAF0"/>
          </w:tcPr>
          <w:p>
            <w:pPr>
              <w:spacing w:after="0" w:line="240" w:lineRule="auto"/>
              <w:rPr>
                <w:sz w:val="52"/>
                <w:szCs w:val="52"/>
              </w:rPr>
            </w:pPr>
            <w:r>
              <w:rPr>
                <w:sz w:val="52"/>
                <w:szCs w:val="52"/>
                <w:rtl w:val="0"/>
              </w:rPr>
              <w:t xml:space="preserve">    S.No</w:t>
            </w:r>
          </w:p>
        </w:tc>
        <w:tc>
          <w:tcPr>
            <w:shd w:val="clear" w:color="auto" w:fill="D2EAF0"/>
          </w:tcPr>
          <w:p>
            <w:pPr>
              <w:spacing w:after="0" w:line="240" w:lineRule="auto"/>
              <w:jc w:val="center"/>
              <w:rPr>
                <w:sz w:val="52"/>
                <w:szCs w:val="52"/>
              </w:rPr>
            </w:pPr>
            <w:r>
              <w:rPr>
                <w:sz w:val="52"/>
                <w:szCs w:val="52"/>
                <w:rtl w:val="0"/>
              </w:rPr>
              <w:t>Content</w:t>
            </w:r>
          </w:p>
        </w:tc>
        <w:tc>
          <w:tcPr>
            <w:shd w:val="clear" w:color="auto" w:fill="D2EAF0"/>
          </w:tcPr>
          <w:p>
            <w:pPr>
              <w:spacing w:after="0" w:line="240" w:lineRule="auto"/>
              <w:jc w:val="center"/>
              <w:rPr>
                <w:sz w:val="52"/>
                <w:szCs w:val="52"/>
              </w:rPr>
            </w:pPr>
            <w:r>
              <w:rPr>
                <w:sz w:val="52"/>
                <w:szCs w:val="52"/>
                <w:rtl w:val="0"/>
              </w:rPr>
              <w:t>Page.No</w:t>
            </w:r>
          </w:p>
        </w:tc>
      </w:tr>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CellMar>
            <w:top w:w="0" w:type="dxa"/>
            <w:left w:w="115" w:type="dxa"/>
            <w:bottom w:w="0" w:type="dxa"/>
            <w:right w:w="115" w:type="dxa"/>
          </w:tblCellMar>
        </w:tblPrEx>
        <w:trPr>
          <w:trHeight w:val="720" w:hRule="atLeast"/>
        </w:trPr>
        <w:tc>
          <w:tcPr>
            <w:shd w:val="clear" w:color="auto" w:fill="D2EAF0"/>
          </w:tcPr>
          <w:p>
            <w:pPr>
              <w:spacing w:after="0" w:line="240" w:lineRule="auto"/>
              <w:jc w:val="center"/>
              <w:rPr>
                <w:sz w:val="52"/>
                <w:szCs w:val="52"/>
              </w:rPr>
            </w:pPr>
            <w:r>
              <w:rPr>
                <w:sz w:val="52"/>
                <w:szCs w:val="52"/>
                <w:rtl w:val="0"/>
              </w:rPr>
              <w:t>1</w:t>
            </w:r>
          </w:p>
        </w:tc>
        <w:tc>
          <w:tcPr>
            <w:shd w:val="clear" w:color="auto" w:fill="D2EAF0"/>
          </w:tcPr>
          <w:p>
            <w:pPr>
              <w:spacing w:after="0" w:line="240" w:lineRule="auto"/>
              <w:jc w:val="center"/>
              <w:rPr>
                <w:sz w:val="52"/>
                <w:szCs w:val="52"/>
              </w:rPr>
            </w:pPr>
            <w:r>
              <w:rPr>
                <w:sz w:val="52"/>
                <w:szCs w:val="52"/>
                <w:rtl w:val="0"/>
              </w:rPr>
              <w:t>Acknowledgement</w:t>
            </w:r>
          </w:p>
        </w:tc>
        <w:tc>
          <w:tcPr>
            <w:shd w:val="clear" w:color="auto" w:fill="D2EAF0"/>
          </w:tcPr>
          <w:p>
            <w:pPr>
              <w:spacing w:after="0" w:line="240" w:lineRule="auto"/>
              <w:jc w:val="center"/>
              <w:rPr>
                <w:sz w:val="52"/>
                <w:szCs w:val="52"/>
              </w:rPr>
            </w:pPr>
            <w:r>
              <w:rPr>
                <w:sz w:val="52"/>
                <w:szCs w:val="52"/>
                <w:rtl w:val="0"/>
              </w:rPr>
              <w:t>3</w:t>
            </w:r>
          </w:p>
        </w:tc>
      </w:tr>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CellMar>
            <w:top w:w="0" w:type="dxa"/>
            <w:left w:w="115" w:type="dxa"/>
            <w:bottom w:w="0" w:type="dxa"/>
            <w:right w:w="115" w:type="dxa"/>
          </w:tblCellMar>
        </w:tblPrEx>
        <w:trPr>
          <w:trHeight w:val="720" w:hRule="atLeast"/>
        </w:trPr>
        <w:tc>
          <w:tcPr>
            <w:shd w:val="clear" w:color="auto" w:fill="D2EAF0"/>
          </w:tcPr>
          <w:p>
            <w:pPr>
              <w:spacing w:after="0" w:line="240" w:lineRule="auto"/>
              <w:jc w:val="center"/>
              <w:rPr>
                <w:sz w:val="52"/>
                <w:szCs w:val="52"/>
              </w:rPr>
            </w:pPr>
            <w:r>
              <w:rPr>
                <w:sz w:val="52"/>
                <w:szCs w:val="52"/>
                <w:rtl w:val="0"/>
              </w:rPr>
              <w:t>2</w:t>
            </w:r>
          </w:p>
        </w:tc>
        <w:tc>
          <w:tcPr>
            <w:shd w:val="clear" w:color="auto" w:fill="D2EAF0"/>
          </w:tcPr>
          <w:p>
            <w:pPr>
              <w:spacing w:after="0" w:line="240" w:lineRule="auto"/>
              <w:jc w:val="center"/>
              <w:rPr>
                <w:sz w:val="52"/>
                <w:szCs w:val="52"/>
              </w:rPr>
            </w:pPr>
            <w:r>
              <w:rPr>
                <w:sz w:val="52"/>
                <w:szCs w:val="52"/>
                <w:rtl w:val="0"/>
              </w:rPr>
              <w:t>Certificate</w:t>
            </w:r>
          </w:p>
        </w:tc>
        <w:tc>
          <w:tcPr>
            <w:shd w:val="clear" w:color="auto" w:fill="D2EAF0"/>
          </w:tcPr>
          <w:p>
            <w:pPr>
              <w:spacing w:after="0" w:line="240" w:lineRule="auto"/>
              <w:jc w:val="center"/>
              <w:rPr>
                <w:sz w:val="52"/>
                <w:szCs w:val="52"/>
              </w:rPr>
            </w:pPr>
            <w:r>
              <w:rPr>
                <w:sz w:val="52"/>
                <w:szCs w:val="52"/>
                <w:rtl w:val="0"/>
              </w:rPr>
              <w:t>4</w:t>
            </w:r>
          </w:p>
        </w:tc>
      </w:tr>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CellMar>
            <w:top w:w="0" w:type="dxa"/>
            <w:left w:w="115" w:type="dxa"/>
            <w:bottom w:w="0" w:type="dxa"/>
            <w:right w:w="115" w:type="dxa"/>
          </w:tblCellMar>
        </w:tblPrEx>
        <w:trPr>
          <w:trHeight w:val="720" w:hRule="atLeast"/>
        </w:trPr>
        <w:tc>
          <w:tcPr>
            <w:shd w:val="clear" w:color="auto" w:fill="D2EAF0"/>
          </w:tcPr>
          <w:p>
            <w:pPr>
              <w:spacing w:after="0" w:line="240" w:lineRule="auto"/>
              <w:jc w:val="center"/>
              <w:rPr>
                <w:sz w:val="52"/>
                <w:szCs w:val="52"/>
              </w:rPr>
            </w:pPr>
            <w:r>
              <w:rPr>
                <w:sz w:val="52"/>
                <w:szCs w:val="52"/>
                <w:rtl w:val="0"/>
              </w:rPr>
              <w:t>3</w:t>
            </w:r>
          </w:p>
        </w:tc>
        <w:tc>
          <w:tcPr>
            <w:shd w:val="clear" w:color="auto" w:fill="D2EAF0"/>
          </w:tcPr>
          <w:p>
            <w:pPr>
              <w:spacing w:after="0" w:line="240" w:lineRule="auto"/>
              <w:jc w:val="center"/>
              <w:rPr>
                <w:sz w:val="52"/>
                <w:szCs w:val="52"/>
              </w:rPr>
            </w:pPr>
            <w:r>
              <w:rPr>
                <w:sz w:val="52"/>
                <w:szCs w:val="52"/>
                <w:rtl w:val="0"/>
              </w:rPr>
              <w:t>Introduction</w:t>
            </w:r>
          </w:p>
        </w:tc>
        <w:tc>
          <w:tcPr>
            <w:shd w:val="clear" w:color="auto" w:fill="D2EAF0"/>
          </w:tcPr>
          <w:p>
            <w:pPr>
              <w:spacing w:after="0" w:line="240" w:lineRule="auto"/>
              <w:jc w:val="center"/>
              <w:rPr>
                <w:sz w:val="52"/>
                <w:szCs w:val="52"/>
              </w:rPr>
            </w:pPr>
            <w:r>
              <w:rPr>
                <w:sz w:val="52"/>
                <w:szCs w:val="52"/>
                <w:rtl w:val="0"/>
              </w:rPr>
              <w:t>5</w:t>
            </w:r>
          </w:p>
        </w:tc>
      </w:tr>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CellMar>
            <w:top w:w="0" w:type="dxa"/>
            <w:left w:w="115" w:type="dxa"/>
            <w:bottom w:w="0" w:type="dxa"/>
            <w:right w:w="115" w:type="dxa"/>
          </w:tblCellMar>
        </w:tblPrEx>
        <w:trPr>
          <w:trHeight w:val="720" w:hRule="atLeast"/>
        </w:trPr>
        <w:tc>
          <w:tcPr>
            <w:shd w:val="clear" w:color="auto" w:fill="D2EAF0"/>
          </w:tcPr>
          <w:p>
            <w:pPr>
              <w:spacing w:after="0" w:line="240" w:lineRule="auto"/>
              <w:jc w:val="center"/>
              <w:rPr>
                <w:sz w:val="52"/>
                <w:szCs w:val="52"/>
              </w:rPr>
            </w:pPr>
            <w:r>
              <w:rPr>
                <w:sz w:val="52"/>
                <w:szCs w:val="52"/>
                <w:rtl w:val="0"/>
              </w:rPr>
              <w:t>4</w:t>
            </w:r>
          </w:p>
        </w:tc>
        <w:tc>
          <w:tcPr>
            <w:shd w:val="clear" w:color="auto" w:fill="D2EAF0"/>
          </w:tcPr>
          <w:p>
            <w:pPr>
              <w:spacing w:after="0" w:line="240" w:lineRule="auto"/>
              <w:jc w:val="center"/>
              <w:rPr>
                <w:sz w:val="52"/>
                <w:szCs w:val="52"/>
              </w:rPr>
            </w:pPr>
            <w:r>
              <w:rPr>
                <w:sz w:val="52"/>
                <w:szCs w:val="52"/>
                <w:rtl w:val="0"/>
              </w:rPr>
              <w:t>Program</w:t>
            </w:r>
          </w:p>
        </w:tc>
        <w:tc>
          <w:tcPr>
            <w:shd w:val="clear" w:color="auto" w:fill="D2EAF0"/>
          </w:tcPr>
          <w:p>
            <w:pPr>
              <w:spacing w:after="0" w:line="240" w:lineRule="auto"/>
              <w:jc w:val="center"/>
              <w:rPr>
                <w:sz w:val="52"/>
                <w:szCs w:val="52"/>
              </w:rPr>
            </w:pPr>
            <w:r>
              <w:rPr>
                <w:sz w:val="52"/>
                <w:szCs w:val="52"/>
                <w:rtl w:val="0"/>
              </w:rPr>
              <w:t>7</w:t>
            </w:r>
          </w:p>
        </w:tc>
      </w:tr>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CellMar>
            <w:top w:w="0" w:type="dxa"/>
            <w:left w:w="115" w:type="dxa"/>
            <w:bottom w:w="0" w:type="dxa"/>
            <w:right w:w="115" w:type="dxa"/>
          </w:tblCellMar>
        </w:tblPrEx>
        <w:trPr>
          <w:trHeight w:val="720" w:hRule="atLeast"/>
        </w:trPr>
        <w:tc>
          <w:tcPr>
            <w:shd w:val="clear" w:color="auto" w:fill="D2EAF0"/>
          </w:tcPr>
          <w:p>
            <w:pPr>
              <w:spacing w:after="0" w:line="240" w:lineRule="auto"/>
              <w:jc w:val="center"/>
              <w:rPr>
                <w:sz w:val="52"/>
                <w:szCs w:val="52"/>
              </w:rPr>
            </w:pPr>
            <w:r>
              <w:rPr>
                <w:sz w:val="52"/>
                <w:szCs w:val="52"/>
                <w:rtl w:val="0"/>
              </w:rPr>
              <w:t>5</w:t>
            </w:r>
          </w:p>
        </w:tc>
        <w:tc>
          <w:tcPr>
            <w:shd w:val="clear" w:color="auto" w:fill="D2EAF0"/>
          </w:tcPr>
          <w:p>
            <w:pPr>
              <w:spacing w:after="0" w:line="240" w:lineRule="auto"/>
              <w:jc w:val="center"/>
              <w:rPr>
                <w:sz w:val="52"/>
                <w:szCs w:val="52"/>
              </w:rPr>
            </w:pPr>
            <w:r>
              <w:rPr>
                <w:sz w:val="52"/>
                <w:szCs w:val="52"/>
                <w:rtl w:val="0"/>
              </w:rPr>
              <w:t>Output</w:t>
            </w:r>
          </w:p>
        </w:tc>
        <w:tc>
          <w:tcPr>
            <w:shd w:val="clear" w:color="auto" w:fill="D2EAF0"/>
          </w:tcPr>
          <w:p>
            <w:pPr>
              <w:spacing w:after="0" w:line="240" w:lineRule="auto"/>
              <w:jc w:val="center"/>
              <w:rPr>
                <w:sz w:val="52"/>
                <w:szCs w:val="52"/>
              </w:rPr>
            </w:pPr>
            <w:r>
              <w:rPr>
                <w:sz w:val="52"/>
                <w:szCs w:val="52"/>
                <w:rtl w:val="0"/>
              </w:rPr>
              <w:t>24</w:t>
            </w:r>
          </w:p>
        </w:tc>
      </w:tr>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CellMar>
            <w:top w:w="0" w:type="dxa"/>
            <w:left w:w="115" w:type="dxa"/>
            <w:bottom w:w="0" w:type="dxa"/>
            <w:right w:w="115" w:type="dxa"/>
          </w:tblCellMar>
        </w:tblPrEx>
        <w:trPr>
          <w:trHeight w:val="720" w:hRule="atLeast"/>
        </w:trPr>
        <w:tc>
          <w:tcPr>
            <w:shd w:val="clear" w:color="auto" w:fill="D2EAF0"/>
          </w:tcPr>
          <w:p>
            <w:pPr>
              <w:spacing w:after="0" w:line="240" w:lineRule="auto"/>
              <w:jc w:val="center"/>
              <w:rPr>
                <w:sz w:val="52"/>
                <w:szCs w:val="52"/>
              </w:rPr>
            </w:pPr>
            <w:r>
              <w:rPr>
                <w:sz w:val="52"/>
                <w:szCs w:val="52"/>
                <w:rtl w:val="0"/>
              </w:rPr>
              <w:t>6</w:t>
            </w:r>
          </w:p>
        </w:tc>
        <w:tc>
          <w:tcPr>
            <w:shd w:val="clear" w:color="auto" w:fill="D2EAF0"/>
          </w:tcPr>
          <w:p>
            <w:pPr>
              <w:spacing w:after="0" w:line="240" w:lineRule="auto"/>
              <w:jc w:val="center"/>
              <w:rPr>
                <w:sz w:val="52"/>
                <w:szCs w:val="52"/>
              </w:rPr>
            </w:pPr>
            <w:r>
              <w:rPr>
                <w:sz w:val="52"/>
                <w:szCs w:val="52"/>
                <w:rtl w:val="0"/>
              </w:rPr>
              <w:t>Software</w:t>
            </w:r>
          </w:p>
        </w:tc>
        <w:tc>
          <w:tcPr>
            <w:shd w:val="clear" w:color="auto" w:fill="D2EAF0"/>
          </w:tcPr>
          <w:p>
            <w:pPr>
              <w:spacing w:after="0" w:line="240" w:lineRule="auto"/>
              <w:jc w:val="center"/>
              <w:rPr>
                <w:sz w:val="52"/>
                <w:szCs w:val="52"/>
              </w:rPr>
            </w:pPr>
            <w:r>
              <w:rPr>
                <w:sz w:val="52"/>
                <w:szCs w:val="52"/>
                <w:rtl w:val="0"/>
              </w:rPr>
              <w:t>27</w:t>
            </w:r>
          </w:p>
        </w:tc>
      </w:tr>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CellMar>
            <w:top w:w="0" w:type="dxa"/>
            <w:left w:w="115" w:type="dxa"/>
            <w:bottom w:w="0" w:type="dxa"/>
            <w:right w:w="115" w:type="dxa"/>
          </w:tblCellMar>
        </w:tblPrEx>
        <w:trPr>
          <w:trHeight w:val="720" w:hRule="atLeast"/>
        </w:trPr>
        <w:tc>
          <w:tcPr>
            <w:shd w:val="clear" w:color="auto" w:fill="D2EAF0"/>
          </w:tcPr>
          <w:p>
            <w:pPr>
              <w:spacing w:after="0" w:line="240" w:lineRule="auto"/>
              <w:jc w:val="center"/>
              <w:rPr>
                <w:sz w:val="52"/>
                <w:szCs w:val="52"/>
              </w:rPr>
            </w:pPr>
            <w:r>
              <w:rPr>
                <w:sz w:val="52"/>
                <w:szCs w:val="52"/>
                <w:rtl w:val="0"/>
              </w:rPr>
              <w:t>7</w:t>
            </w:r>
          </w:p>
        </w:tc>
        <w:tc>
          <w:tcPr>
            <w:shd w:val="clear" w:color="auto" w:fill="D2EAF0"/>
          </w:tcPr>
          <w:p>
            <w:pPr>
              <w:spacing w:after="0" w:line="240" w:lineRule="auto"/>
              <w:jc w:val="center"/>
              <w:rPr>
                <w:sz w:val="52"/>
                <w:szCs w:val="52"/>
              </w:rPr>
            </w:pPr>
            <w:r>
              <w:rPr>
                <w:sz w:val="52"/>
                <w:szCs w:val="52"/>
                <w:rtl w:val="0"/>
              </w:rPr>
              <w:t>Bibliography</w:t>
            </w:r>
          </w:p>
        </w:tc>
        <w:tc>
          <w:tcPr>
            <w:shd w:val="clear" w:color="auto" w:fill="D2EAF0"/>
          </w:tcPr>
          <w:p>
            <w:pPr>
              <w:spacing w:after="0" w:line="240" w:lineRule="auto"/>
              <w:jc w:val="center"/>
              <w:rPr>
                <w:sz w:val="52"/>
                <w:szCs w:val="52"/>
              </w:rPr>
            </w:pPr>
            <w:r>
              <w:rPr>
                <w:sz w:val="52"/>
                <w:szCs w:val="52"/>
                <w:rtl w:val="0"/>
              </w:rPr>
              <w:t>28</w:t>
            </w:r>
          </w:p>
        </w:tc>
      </w:tr>
    </w:tbl>
    <w:p>
      <w:pPr>
        <w:jc w:val="center"/>
        <w:rPr>
          <w:rFonts w:ascii="Algerian" w:hAnsi="Algerian" w:eastAsia="Algerian" w:cs="Algerian"/>
          <w:b/>
          <w:sz w:val="72"/>
          <w:szCs w:val="72"/>
        </w:rPr>
      </w:pPr>
    </w:p>
    <w:p>
      <w:pPr>
        <w:jc w:val="center"/>
        <w:rPr>
          <w:rFonts w:ascii="Algerian" w:hAnsi="Algerian" w:eastAsia="Algerian" w:cs="Algerian"/>
          <w:b/>
          <w:sz w:val="72"/>
          <w:szCs w:val="72"/>
        </w:rPr>
      </w:pPr>
    </w:p>
    <w:p>
      <w:pPr>
        <w:rPr>
          <w:rFonts w:ascii="Algerian" w:hAnsi="Algerian" w:eastAsia="Algerian" w:cs="Algerian"/>
          <w:b/>
          <w:sz w:val="72"/>
          <w:szCs w:val="72"/>
        </w:rPr>
      </w:pPr>
    </w:p>
    <w:p>
      <w:pPr>
        <w:rPr>
          <w:rFonts w:ascii="Algerian" w:hAnsi="Algerian" w:eastAsia="Algerian" w:cs="Algerian"/>
          <w:b/>
          <w:sz w:val="72"/>
          <w:szCs w:val="72"/>
        </w:rPr>
      </w:pPr>
    </w:p>
    <w:p>
      <w:pPr>
        <w:jc w:val="center"/>
        <w:rPr>
          <w:rFonts w:ascii="Algerian" w:hAnsi="Algerian" w:eastAsia="Algerian" w:cs="Algerian"/>
          <w:b/>
          <w:sz w:val="72"/>
          <w:szCs w:val="72"/>
        </w:rPr>
      </w:pPr>
      <w:r>
        <w:rPr>
          <w:rFonts w:ascii="Algerian" w:hAnsi="Algerian" w:eastAsia="Algerian" w:cs="Algerian"/>
          <w:b/>
          <w:sz w:val="72"/>
          <w:szCs w:val="72"/>
          <w:rtl w:val="0"/>
        </w:rPr>
        <w:t>Acknowledgement</w:t>
      </w:r>
    </w:p>
    <w:p>
      <w:pPr>
        <w:jc w:val="both"/>
        <w:rPr>
          <w:rFonts w:ascii="Algerian" w:hAnsi="Algerian" w:eastAsia="Algerian" w:cs="Algerian"/>
          <w:b/>
        </w:rPr>
      </w:pPr>
    </w:p>
    <w:p>
      <w:pPr>
        <w:jc w:val="both"/>
        <w:rPr>
          <w:b/>
          <w:sz w:val="40"/>
          <w:szCs w:val="40"/>
        </w:rPr>
      </w:pPr>
      <w:r>
        <w:rPr>
          <w:b/>
          <w:sz w:val="40"/>
          <w:szCs w:val="40"/>
          <w:rtl w:val="0"/>
        </w:rPr>
        <w:t>I wish to express my deep gratitude and sincere thanks to my Respected Principal Dr.Prashant Bukkawar of New Horizon Public School, New Panvel for his encouragement and for all the facilities that he provided for this project work on “Billing system” which also encouraged me to do a lot of research work and learn about new things.</w:t>
      </w:r>
    </w:p>
    <w:p>
      <w:pPr>
        <w:jc w:val="both"/>
        <w:rPr>
          <w:b/>
          <w:sz w:val="40"/>
          <w:szCs w:val="40"/>
        </w:rPr>
      </w:pPr>
      <w:r>
        <w:rPr>
          <w:b/>
          <w:sz w:val="40"/>
          <w:szCs w:val="40"/>
          <w:rtl w:val="0"/>
        </w:rPr>
        <w:t>I extend my hearty thanks to my subject teacher Mrs.Rohini. I take this opportunity to express my deep sense of gratitude for her invaluable guidance, useful suggestions and constant encouragement, which has sustained my efforts at all stages of this project work.</w:t>
      </w:r>
    </w:p>
    <w:p>
      <w:pPr>
        <w:jc w:val="both"/>
        <w:rPr>
          <w:b/>
          <w:sz w:val="40"/>
          <w:szCs w:val="40"/>
        </w:rPr>
      </w:pPr>
      <w:r>
        <w:rPr>
          <w:b/>
          <w:sz w:val="40"/>
          <w:szCs w:val="40"/>
          <w:rtl w:val="0"/>
        </w:rPr>
        <w:t>I can’t forget to offer my sincere thanks to my parents and friends who helped me to carry out this project work and thank them for their valuable advice and support, which I received from time to time.</w:t>
      </w:r>
    </w:p>
    <w:p>
      <w:pPr>
        <w:rPr>
          <w:b/>
          <w:sz w:val="40"/>
          <w:szCs w:val="40"/>
        </w:rPr>
      </w:pPr>
    </w:p>
    <w:p>
      <w:pPr>
        <w:rPr>
          <w:b/>
          <w:sz w:val="40"/>
          <w:szCs w:val="40"/>
        </w:rPr>
      </w:pPr>
    </w:p>
    <w:p>
      <w:pPr>
        <w:jc w:val="center"/>
        <w:rPr>
          <w:rFonts w:ascii="Algerian" w:hAnsi="Algerian" w:eastAsia="Algerian" w:cs="Algerian"/>
          <w:b/>
          <w:sz w:val="72"/>
          <w:szCs w:val="72"/>
        </w:rPr>
      </w:pPr>
      <w:r>
        <w:rPr>
          <w:rFonts w:ascii="Algerian" w:hAnsi="Algerian" w:eastAsia="Algerian" w:cs="Algerian"/>
          <w:b/>
          <w:sz w:val="72"/>
          <w:szCs w:val="72"/>
          <w:rtl w:val="0"/>
        </w:rPr>
        <w:t>Certificate</w:t>
      </w:r>
    </w:p>
    <w:p>
      <w:pPr>
        <w:jc w:val="center"/>
        <w:rPr>
          <w:rFonts w:ascii="Algerian" w:hAnsi="Algerian" w:eastAsia="Algerian" w:cs="Algerian"/>
          <w:b/>
        </w:rPr>
      </w:pPr>
    </w:p>
    <w:p>
      <w:pPr>
        <w:jc w:val="both"/>
        <w:rPr>
          <w:b/>
          <w:sz w:val="40"/>
          <w:szCs w:val="40"/>
        </w:rPr>
      </w:pPr>
      <w:r>
        <w:rPr>
          <w:b/>
          <w:sz w:val="40"/>
          <w:szCs w:val="40"/>
          <w:rtl w:val="0"/>
        </w:rPr>
        <w:t>This is to certify that Mst.Shivraj Madane, a student of class XII has successfully completed the Computer Science investigatory project as prescribed by the CBSE for academic session 2020-2021.</w:t>
      </w:r>
    </w:p>
    <w:p>
      <w:pPr>
        <w:rPr>
          <w:b/>
          <w:sz w:val="44"/>
          <w:szCs w:val="44"/>
        </w:rPr>
      </w:pPr>
    </w:p>
    <w:p>
      <w:pPr>
        <w:rPr>
          <w:b/>
          <w:sz w:val="44"/>
          <w:szCs w:val="44"/>
        </w:rPr>
      </w:pPr>
    </w:p>
    <w:p>
      <w:pPr>
        <w:rPr>
          <w:b/>
          <w:sz w:val="44"/>
          <w:szCs w:val="44"/>
        </w:rPr>
      </w:pPr>
    </w:p>
    <w:p>
      <w:pPr>
        <w:ind w:right="-360"/>
        <w:rPr>
          <w:b/>
          <w:sz w:val="40"/>
          <w:szCs w:val="40"/>
        </w:rPr>
      </w:pPr>
      <w:r>
        <w:rPr>
          <w:b/>
          <w:sz w:val="40"/>
          <w:szCs w:val="40"/>
          <w:rtl w:val="0"/>
        </w:rPr>
        <w:t>Signature of                  Signature of               Signature of Subject Teacher             Principal               External Examiner</w:t>
      </w:r>
    </w:p>
    <w:p>
      <w:pPr>
        <w:rPr>
          <w:b/>
          <w:sz w:val="44"/>
          <w:szCs w:val="44"/>
        </w:rPr>
      </w:pPr>
    </w:p>
    <w:p>
      <w:pPr>
        <w:rPr>
          <w:b/>
          <w:sz w:val="44"/>
          <w:szCs w:val="44"/>
        </w:rPr>
      </w:pPr>
    </w:p>
    <w:p>
      <w:pPr>
        <w:rPr>
          <w:b/>
          <w:sz w:val="44"/>
          <w:szCs w:val="44"/>
        </w:rPr>
      </w:pPr>
    </w:p>
    <w:p>
      <w:pPr>
        <w:jc w:val="center"/>
        <w:rPr>
          <w:b/>
          <w:sz w:val="40"/>
          <w:szCs w:val="40"/>
        </w:rPr>
      </w:pPr>
      <w:r>
        <w:rPr>
          <w:b/>
          <w:sz w:val="40"/>
          <w:szCs w:val="40"/>
          <w:rtl w:val="0"/>
        </w:rPr>
        <w:t>SCHOOL STAMP</w:t>
      </w:r>
    </w:p>
    <w:p>
      <w:pPr>
        <w:jc w:val="center"/>
        <w:rPr>
          <w:rFonts w:ascii="Algerian" w:hAnsi="Algerian" w:eastAsia="Algerian" w:cs="Algerian"/>
          <w:b/>
          <w:sz w:val="72"/>
          <w:szCs w:val="72"/>
        </w:rPr>
      </w:pPr>
    </w:p>
    <w:p/>
    <w:p>
      <w:pPr>
        <w:jc w:val="center"/>
        <w:rPr>
          <w:rFonts w:ascii="Algerian" w:hAnsi="Algerian" w:eastAsia="Algerian" w:cs="Algerian"/>
          <w:b/>
          <w:sz w:val="72"/>
          <w:szCs w:val="72"/>
        </w:rPr>
      </w:pPr>
      <w:r>
        <w:rPr>
          <w:rFonts w:ascii="Algerian" w:hAnsi="Algerian" w:eastAsia="Algerian" w:cs="Algerian"/>
          <w:b/>
          <w:sz w:val="72"/>
          <w:szCs w:val="72"/>
          <w:rtl w:val="0"/>
        </w:rPr>
        <w:t>Introduction</w:t>
      </w:r>
    </w:p>
    <w:p>
      <w:pPr>
        <w:jc w:val="center"/>
        <w:rPr>
          <w:rFonts w:ascii="Algerian" w:hAnsi="Algerian" w:eastAsia="Algerian" w:cs="Algerian"/>
          <w:b/>
          <w:sz w:val="72"/>
          <w:szCs w:val="72"/>
        </w:rPr>
      </w:pPr>
    </w:p>
    <w:p>
      <w:pPr>
        <w:spacing w:line="360" w:lineRule="auto"/>
        <w:rPr>
          <w:b/>
          <w:sz w:val="42"/>
          <w:szCs w:val="42"/>
        </w:rPr>
      </w:pPr>
      <w:r>
        <w:rPr>
          <w:b/>
          <w:sz w:val="42"/>
          <w:szCs w:val="42"/>
          <w:rtl w:val="0"/>
        </w:rPr>
        <w:t>This software project is a traditional supermarket billing system with some added functionality. This system is built for fast data processing and bill generation for supermarket customers. The billing system consists of an sql database and effective front end designed in Python. The billing database is a collection of product name, price and other product categories. A product when billed is searched from the database and its price is added to the bill based upon the product quantity. The supermarket billing system is built to help supermarkets calculate and display bills and serve the customer in a faster and efficient manner. This software project consists of an effective and easy GUI to help the employee in easy bill calculation and providing an efficient customer service.One can add more number of products in the SQL database as per the requirement.</w:t>
      </w:r>
    </w:p>
    <w:p>
      <w:pPr>
        <w:spacing w:line="360" w:lineRule="auto"/>
        <w:rPr>
          <w:b/>
          <w:sz w:val="42"/>
          <w:szCs w:val="42"/>
        </w:rPr>
      </w:pPr>
      <w:r>
        <w:rPr>
          <w:b/>
          <w:sz w:val="42"/>
          <w:szCs w:val="42"/>
          <w:rtl w:val="0"/>
        </w:rPr>
        <w:t>It is very useful and effective software as it does take only a small amount of memory to work and gives the user a smooth and lag free  experience for heavyworks also.</w:t>
      </w:r>
    </w:p>
    <w:p>
      <w:pPr>
        <w:jc w:val="left"/>
        <w:rPr>
          <w:b/>
          <w:sz w:val="42"/>
          <w:szCs w:val="42"/>
        </w:rPr>
      </w:pPr>
    </w:p>
    <w:p>
      <w:pPr>
        <w:jc w:val="left"/>
        <w:rPr>
          <w:b/>
          <w:sz w:val="42"/>
          <w:szCs w:val="42"/>
        </w:rPr>
      </w:pPr>
    </w:p>
    <w:p>
      <w:pPr>
        <w:jc w:val="left"/>
        <w:rPr>
          <w:b/>
          <w:sz w:val="42"/>
          <w:szCs w:val="42"/>
        </w:rPr>
      </w:pPr>
    </w:p>
    <w:p>
      <w:pPr>
        <w:jc w:val="left"/>
        <w:rPr>
          <w:b/>
          <w:sz w:val="42"/>
          <w:szCs w:val="42"/>
        </w:rPr>
      </w:pPr>
    </w:p>
    <w:p>
      <w:pPr>
        <w:jc w:val="left"/>
        <w:rPr>
          <w:b/>
          <w:sz w:val="42"/>
          <w:szCs w:val="42"/>
        </w:rPr>
      </w:pPr>
    </w:p>
    <w:p>
      <w:pPr>
        <w:jc w:val="left"/>
        <w:rPr>
          <w:b/>
          <w:sz w:val="42"/>
          <w:szCs w:val="42"/>
        </w:rPr>
      </w:pPr>
    </w:p>
    <w:p>
      <w:pPr>
        <w:jc w:val="left"/>
        <w:rPr>
          <w:b/>
          <w:sz w:val="42"/>
          <w:szCs w:val="42"/>
        </w:rPr>
      </w:pPr>
    </w:p>
    <w:p>
      <w:pPr>
        <w:jc w:val="left"/>
        <w:rPr>
          <w:b/>
          <w:sz w:val="42"/>
          <w:szCs w:val="42"/>
        </w:rPr>
      </w:pPr>
    </w:p>
    <w:p>
      <w:pPr>
        <w:jc w:val="center"/>
        <w:rPr>
          <w:rFonts w:ascii="Algerian" w:hAnsi="Algerian" w:eastAsia="Algerian" w:cs="Algerian"/>
          <w:b/>
          <w:sz w:val="72"/>
          <w:szCs w:val="72"/>
        </w:rPr>
      </w:pPr>
      <w:r>
        <w:rPr>
          <w:rFonts w:ascii="Algerian" w:hAnsi="Algerian" w:eastAsia="Algerian" w:cs="Algerian"/>
          <w:b/>
          <w:sz w:val="72"/>
          <w:szCs w:val="72"/>
          <w:rtl w:val="0"/>
        </w:rPr>
        <w:t>PROGRAM</w:t>
      </w:r>
    </w:p>
    <w:p>
      <w:pPr>
        <w:jc w:val="center"/>
        <w:rPr>
          <w:rFonts w:ascii="Algerian" w:hAnsi="Algerian" w:eastAsia="Algerian" w:cs="Algerian"/>
          <w:b/>
          <w:sz w:val="28"/>
          <w:szCs w:val="28"/>
        </w:rPr>
      </w:pPr>
    </w:p>
    <w:p>
      <w:pPr>
        <w:jc w:val="both"/>
        <w:rPr>
          <w:b/>
          <w:sz w:val="40"/>
          <w:szCs w:val="40"/>
        </w:rPr>
      </w:pPr>
      <w:r>
        <w:rPr>
          <w:b/>
          <w:sz w:val="40"/>
          <w:szCs w:val="40"/>
        </w:rPr>
        <w:drawing>
          <wp:inline distT="0" distB="0" distL="0" distR="0">
            <wp:extent cx="2733675" cy="1527810"/>
            <wp:effectExtent l="0" t="0" r="0" b="0"/>
            <wp:docPr id="14" name="image4.png" descr="Project.JPG"/>
            <wp:cNvGraphicFramePr/>
            <a:graphic xmlns:a="http://schemas.openxmlformats.org/drawingml/2006/main">
              <a:graphicData uri="http://schemas.openxmlformats.org/drawingml/2006/picture">
                <pic:pic xmlns:pic="http://schemas.openxmlformats.org/drawingml/2006/picture">
                  <pic:nvPicPr>
                    <pic:cNvPr id="14" name="image4.png" descr="Project.JPG"/>
                    <pic:cNvPicPr preferRelativeResize="0"/>
                  </pic:nvPicPr>
                  <pic:blipFill>
                    <a:blip r:embed="rId8"/>
                    <a:srcRect/>
                    <a:stretch>
                      <a:fillRect/>
                    </a:stretch>
                  </pic:blipFill>
                  <pic:spPr>
                    <a:xfrm>
                      <a:off x="0" y="0"/>
                      <a:ext cx="2733675" cy="1527993"/>
                    </a:xfrm>
                    <a:prstGeom prst="rect">
                      <a:avLst/>
                    </a:prstGeom>
                  </pic:spPr>
                </pic:pic>
              </a:graphicData>
            </a:graphic>
          </wp:inline>
        </w:drawing>
      </w:r>
    </w:p>
    <w:p>
      <w:pPr>
        <w:rPr>
          <w:b/>
          <w:sz w:val="32"/>
          <w:szCs w:val="32"/>
        </w:rPr>
      </w:pPr>
      <w:r>
        <w:rPr>
          <w:b/>
          <w:sz w:val="32"/>
          <w:szCs w:val="32"/>
          <w:rtl w:val="0"/>
        </w:rPr>
        <w:t>1.Readme.txt</w:t>
      </w:r>
    </w:p>
    <w:p>
      <w:pPr>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hAnsi="Courier New" w:eastAsia="Courier New" w:cs="Courier New"/>
          <w:color w:val="F8F8F2"/>
        </w:rPr>
      </w:pPr>
    </w:p>
    <w:p>
      <w:pPr>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hAnsi="Courier New" w:eastAsia="Courier New" w:cs="Courier New"/>
          <w:color w:val="F8F8F2"/>
        </w:rPr>
      </w:pPr>
      <w:r>
        <w:rPr>
          <w:rFonts w:ascii="Courier New" w:hAnsi="Courier New" w:eastAsia="Courier New" w:cs="Courier New"/>
          <w:color w:val="F8F8F2"/>
          <w:rtl w:val="0"/>
        </w:rPr>
        <w:t>## Steps to start the app ##</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1.Create a empty folder with name "Invoice" in the same directory.</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2.Start Xampp and create a database and name it "shop".</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3.Run table_creator.py only once.</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4.Run main.py</w:t>
      </w:r>
    </w:p>
    <w:p>
      <w:pPr>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hAnsi="Courier New" w:eastAsia="Courier New" w:cs="Courier New"/>
          <w:color w:val="F8F8F2"/>
        </w:rPr>
      </w:pPr>
    </w:p>
    <w:p>
      <w:pPr>
        <w:rPr>
          <w:b/>
          <w:sz w:val="32"/>
          <w:szCs w:val="32"/>
        </w:rPr>
      </w:pPr>
      <w:r>
        <w:rPr>
          <w:b/>
          <w:sz w:val="32"/>
          <w:szCs w:val="32"/>
          <w:rtl w:val="0"/>
        </w:rPr>
        <w:t>2.table_creator.py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ind w:left="0" w:right="0" w:firstLine="0"/>
        <w:jc w:val="left"/>
        <w:rPr>
          <w:rFonts w:ascii="Courier New" w:hAnsi="Courier New" w:eastAsia="Courier New" w:cs="Courier New"/>
          <w:b w:val="0"/>
          <w:i w:val="0"/>
          <w:smallCaps w:val="0"/>
          <w:strike w:val="0"/>
          <w:color w:val="F8F8F2"/>
          <w:sz w:val="22"/>
          <w:szCs w:val="22"/>
          <w:u w:val="none"/>
          <w:shd w:val="clear" w:fill="auto"/>
          <w:vertAlign w:val="baseline"/>
        </w:rPr>
      </w:pPr>
      <w:r>
        <w:rPr>
          <w:rFonts w:ascii="Courier New" w:hAnsi="Courier New" w:eastAsia="Courier New" w:cs="Courier New"/>
          <w:b w:val="0"/>
          <w:i/>
          <w:smallCaps w:val="0"/>
          <w:strike w:val="0"/>
          <w:color w:val="66D9EF"/>
          <w:sz w:val="22"/>
          <w:szCs w:val="22"/>
          <w:u w:val="none"/>
          <w:shd w:val="clear" w:fill="auto"/>
          <w:vertAlign w:val="baseline"/>
          <w:rtl w:val="0"/>
        </w:rPr>
        <w:t xml:space="preserve">import </w:t>
      </w:r>
      <w:r>
        <w:rPr>
          <w:rFonts w:ascii="Courier New" w:hAnsi="Courier New" w:eastAsia="Courier New" w:cs="Courier New"/>
          <w:b w:val="0"/>
          <w:i w:val="0"/>
          <w:smallCaps w:val="0"/>
          <w:strike w:val="0"/>
          <w:color w:val="F8F8F2"/>
          <w:sz w:val="22"/>
          <w:szCs w:val="22"/>
          <w:u w:val="none"/>
          <w:shd w:val="clear" w:fill="auto"/>
          <w:vertAlign w:val="baseline"/>
          <w:rtl w:val="0"/>
        </w:rPr>
        <w:t xml:space="preserve">mysql.connector </w:t>
      </w:r>
      <w:r>
        <w:rPr>
          <w:rFonts w:ascii="Courier New" w:hAnsi="Courier New" w:eastAsia="Courier New" w:cs="Courier New"/>
          <w:b w:val="0"/>
          <w:i/>
          <w:smallCaps w:val="0"/>
          <w:strike w:val="0"/>
          <w:color w:val="66D9EF"/>
          <w:sz w:val="22"/>
          <w:szCs w:val="22"/>
          <w:u w:val="none"/>
          <w:shd w:val="clear" w:fill="auto"/>
          <w:vertAlign w:val="baseline"/>
          <w:rtl w:val="0"/>
        </w:rPr>
        <w:t xml:space="preserve">as </w:t>
      </w:r>
      <w:r>
        <w:rPr>
          <w:rFonts w:ascii="Courier New" w:hAnsi="Courier New" w:eastAsia="Courier New" w:cs="Courier New"/>
          <w:b w:val="0"/>
          <w:i w:val="0"/>
          <w:smallCaps w:val="0"/>
          <w:strike w:val="0"/>
          <w:color w:val="F8F8F2"/>
          <w:sz w:val="22"/>
          <w:szCs w:val="22"/>
          <w:u w:val="none"/>
          <w:shd w:val="clear" w:fill="auto"/>
          <w:vertAlign w:val="baseline"/>
          <w:rtl w:val="0"/>
        </w:rPr>
        <w:t>sql</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t>conn</w:t>
      </w:r>
      <w:r>
        <w:rPr>
          <w:rFonts w:ascii="Courier New" w:hAnsi="Courier New" w:eastAsia="Courier New" w:cs="Courier New"/>
          <w:b w:val="0"/>
          <w:i w:val="0"/>
          <w:smallCaps w:val="0"/>
          <w:strike w:val="0"/>
          <w:color w:val="F9267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t>sql.</w:t>
      </w:r>
      <w:r>
        <w:rPr>
          <w:rFonts w:ascii="Courier New" w:hAnsi="Courier New" w:eastAsia="Courier New" w:cs="Courier New"/>
          <w:b w:val="0"/>
          <w:i w:val="0"/>
          <w:smallCaps w:val="0"/>
          <w:strike w:val="0"/>
          <w:color w:val="66D9EF"/>
          <w:sz w:val="22"/>
          <w:szCs w:val="22"/>
          <w:u w:val="none"/>
          <w:shd w:val="clear" w:fill="auto"/>
          <w:vertAlign w:val="baseline"/>
          <w:rtl w:val="0"/>
        </w:rPr>
        <w:t>connect</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A4926"/>
          <w:sz w:val="22"/>
          <w:szCs w:val="22"/>
          <w:u w:val="none"/>
          <w:shd w:val="clear" w:fill="auto"/>
          <w:vertAlign w:val="baseline"/>
          <w:rtl w:val="0"/>
        </w:rPr>
        <w:t>host</w:t>
      </w:r>
      <w:r>
        <w:rPr>
          <w:rFonts w:ascii="Courier New" w:hAnsi="Courier New" w:eastAsia="Courier New" w:cs="Courier New"/>
          <w:b w:val="0"/>
          <w:i w:val="0"/>
          <w:smallCaps w:val="0"/>
          <w:strike w:val="0"/>
          <w:color w:val="F9267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'localhost'</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A4926"/>
          <w:sz w:val="22"/>
          <w:szCs w:val="22"/>
          <w:u w:val="none"/>
          <w:shd w:val="clear" w:fill="auto"/>
          <w:vertAlign w:val="baseline"/>
          <w:rtl w:val="0"/>
        </w:rPr>
        <w:t>user</w:t>
      </w:r>
      <w:r>
        <w:rPr>
          <w:rFonts w:ascii="Courier New" w:hAnsi="Courier New" w:eastAsia="Courier New" w:cs="Courier New"/>
          <w:b w:val="0"/>
          <w:i w:val="0"/>
          <w:smallCaps w:val="0"/>
          <w:strike w:val="0"/>
          <w:color w:val="F9267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'root'</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A4926"/>
          <w:sz w:val="22"/>
          <w:szCs w:val="22"/>
          <w:u w:val="none"/>
          <w:shd w:val="clear" w:fill="auto"/>
          <w:vertAlign w:val="baseline"/>
          <w:rtl w:val="0"/>
        </w:rPr>
        <w:t>passwd</w:t>
      </w:r>
      <w:r>
        <w:rPr>
          <w:rFonts w:ascii="Courier New" w:hAnsi="Courier New" w:eastAsia="Courier New" w:cs="Courier New"/>
          <w:b w:val="0"/>
          <w:i w:val="0"/>
          <w:smallCaps w:val="0"/>
          <w:strike w:val="0"/>
          <w:color w:val="F9267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'manager'</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A4926"/>
          <w:sz w:val="22"/>
          <w:szCs w:val="22"/>
          <w:u w:val="none"/>
          <w:shd w:val="clear" w:fill="auto"/>
          <w:vertAlign w:val="baseline"/>
          <w:rtl w:val="0"/>
        </w:rPr>
        <w:t>database</w:t>
      </w:r>
      <w:r>
        <w:rPr>
          <w:rFonts w:ascii="Courier New" w:hAnsi="Courier New" w:eastAsia="Courier New" w:cs="Courier New"/>
          <w:b w:val="0"/>
          <w:i w:val="0"/>
          <w:smallCaps w:val="0"/>
          <w:strike w:val="0"/>
          <w:color w:val="F9267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'shop'</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smallCaps w:val="0"/>
          <w:strike w:val="0"/>
          <w:color w:val="66D9EF"/>
          <w:sz w:val="22"/>
          <w:szCs w:val="22"/>
          <w:u w:val="none"/>
          <w:shd w:val="clear" w:fill="auto"/>
          <w:vertAlign w:val="baseline"/>
          <w:rtl w:val="0"/>
        </w:rPr>
        <w:t xml:space="preserve">if </w:t>
      </w:r>
      <w:r>
        <w:rPr>
          <w:rFonts w:ascii="Courier New" w:hAnsi="Courier New" w:eastAsia="Courier New" w:cs="Courier New"/>
          <w:b w:val="0"/>
          <w:i w:val="0"/>
          <w:smallCaps w:val="0"/>
          <w:strike w:val="0"/>
          <w:color w:val="F8F8F2"/>
          <w:sz w:val="22"/>
          <w:szCs w:val="22"/>
          <w:u w:val="none"/>
          <w:shd w:val="clear" w:fill="auto"/>
          <w:vertAlign w:val="baseline"/>
          <w:rtl w:val="0"/>
        </w:rPr>
        <w:t>conn.</w:t>
      </w:r>
      <w:r>
        <w:rPr>
          <w:rFonts w:ascii="Courier New" w:hAnsi="Courier New" w:eastAsia="Courier New" w:cs="Courier New"/>
          <w:b w:val="0"/>
          <w:i w:val="0"/>
          <w:smallCaps w:val="0"/>
          <w:strike w:val="0"/>
          <w:color w:val="66D9EF"/>
          <w:sz w:val="22"/>
          <w:szCs w:val="22"/>
          <w:u w:val="none"/>
          <w:shd w:val="clear" w:fill="auto"/>
          <w:vertAlign w:val="baseline"/>
          <w:rtl w:val="0"/>
        </w:rPr>
        <w:t>is_connected</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92672"/>
          <w:sz w:val="22"/>
          <w:szCs w:val="22"/>
          <w:u w:val="none"/>
          <w:shd w:val="clear" w:fill="auto"/>
          <w:vertAlign w:val="baseline"/>
          <w:rtl w:val="0"/>
        </w:rPr>
        <w:t>:</w:t>
      </w:r>
      <w:r>
        <w:rPr>
          <w:rFonts w:ascii="Courier New" w:hAnsi="Courier New" w:eastAsia="Courier New" w:cs="Courier New"/>
          <w:b w:val="0"/>
          <w:i w:val="0"/>
          <w:smallCaps w:val="0"/>
          <w:strike w:val="0"/>
          <w:color w:val="F92672"/>
          <w:sz w:val="22"/>
          <w:szCs w:val="22"/>
          <w:u w:val="none"/>
          <w:shd w:val="clear" w:fill="auto"/>
          <w:vertAlign w:val="baseline"/>
          <w:rtl w:val="0"/>
        </w:rPr>
        <w:br w:type="textWrapping"/>
      </w:r>
      <w:r>
        <w:rPr>
          <w:rFonts w:ascii="Courier New" w:hAnsi="Courier New" w:eastAsia="Courier New" w:cs="Courier New"/>
          <w:b w:val="0"/>
          <w:i w:val="0"/>
          <w:smallCaps w:val="0"/>
          <w:strike w:val="0"/>
          <w:color w:val="F92672"/>
          <w:sz w:val="22"/>
          <w:szCs w:val="22"/>
          <w:u w:val="none"/>
          <w:shd w:val="clear" w:fill="auto"/>
          <w:vertAlign w:val="baseline"/>
          <w:rtl w:val="0"/>
        </w:rPr>
        <w:t xml:space="preserve">    </w:t>
      </w:r>
      <w:r>
        <w:rPr>
          <w:rFonts w:ascii="Courier New" w:hAnsi="Courier New" w:eastAsia="Courier New" w:cs="Courier New"/>
          <w:b w:val="0"/>
          <w:i w:val="0"/>
          <w:smallCaps w:val="0"/>
          <w:strike w:val="0"/>
          <w:color w:val="66D9EF"/>
          <w:sz w:val="22"/>
          <w:szCs w:val="22"/>
          <w:u w:val="none"/>
          <w:shd w:val="clear" w:fill="auto"/>
          <w:vertAlign w:val="baseline"/>
          <w:rtl w:val="0"/>
        </w:rPr>
        <w:t>print</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'successfully connected'</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t>c</w:t>
      </w:r>
      <w:r>
        <w:rPr>
          <w:rFonts w:ascii="Courier New" w:hAnsi="Courier New" w:eastAsia="Courier New" w:cs="Courier New"/>
          <w:b w:val="0"/>
          <w:i w:val="0"/>
          <w:smallCaps w:val="0"/>
          <w:strike w:val="0"/>
          <w:color w:val="F9267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t>conn.</w:t>
      </w:r>
      <w:r>
        <w:rPr>
          <w:rFonts w:ascii="Courier New" w:hAnsi="Courier New" w:eastAsia="Courier New" w:cs="Courier New"/>
          <w:b w:val="0"/>
          <w:i w:val="0"/>
          <w:smallCaps w:val="0"/>
          <w:strike w:val="0"/>
          <w:color w:val="66D9EF"/>
          <w:sz w:val="22"/>
          <w:szCs w:val="22"/>
          <w:u w:val="none"/>
          <w:shd w:val="clear" w:fill="auto"/>
          <w:vertAlign w:val="baseline"/>
          <w:rtl w:val="0"/>
        </w:rPr>
        <w:t>cursor</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t>c.</w:t>
      </w:r>
      <w:r>
        <w:rPr>
          <w:rFonts w:ascii="Courier New" w:hAnsi="Courier New" w:eastAsia="Courier New" w:cs="Courier New"/>
          <w:b w:val="0"/>
          <w:i w:val="0"/>
          <w:smallCaps w:val="0"/>
          <w:strike w:val="0"/>
          <w:color w:val="66D9EF"/>
          <w:sz w:val="22"/>
          <w:szCs w:val="22"/>
          <w:u w:val="none"/>
          <w:shd w:val="clear" w:fill="auto"/>
          <w:vertAlign w:val="baseline"/>
          <w:rtl w:val="0"/>
        </w:rPr>
        <w:t>execute</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'create table tax(category varchar(50),tax_percent int)'</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t>c.</w:t>
      </w:r>
      <w:r>
        <w:rPr>
          <w:rFonts w:ascii="Courier New" w:hAnsi="Courier New" w:eastAsia="Courier New" w:cs="Courier New"/>
          <w:b w:val="0"/>
          <w:i w:val="0"/>
          <w:smallCaps w:val="0"/>
          <w:strike w:val="0"/>
          <w:color w:val="66D9EF"/>
          <w:sz w:val="22"/>
          <w:szCs w:val="22"/>
          <w:u w:val="none"/>
          <w:shd w:val="clear" w:fill="auto"/>
          <w:vertAlign w:val="baseline"/>
          <w:rtl w:val="0"/>
        </w:rPr>
        <w:t>execute</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'create table products(product_name varchar(50),product_cost int,category varchar(50))'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t xml:space="preserve">l1 </w:t>
      </w:r>
      <w:r>
        <w:rPr>
          <w:rFonts w:ascii="Courier New" w:hAnsi="Courier New" w:eastAsia="Courier New" w:cs="Courier New"/>
          <w:b w:val="0"/>
          <w:i w:val="0"/>
          <w:smallCaps w:val="0"/>
          <w:strike w:val="0"/>
          <w:color w:val="F92672"/>
          <w:sz w:val="22"/>
          <w:szCs w:val="22"/>
          <w:u w:val="none"/>
          <w:shd w:val="clear" w:fill="auto"/>
          <w:vertAlign w:val="baseline"/>
          <w:rtl w:val="0"/>
        </w:rPr>
        <w:t xml:space="preserve">= </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"cosmetics"</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5</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"grocery"</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10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"colddrink"</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5</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t xml:space="preserve">l2 </w:t>
      </w:r>
      <w:r>
        <w:rPr>
          <w:rFonts w:ascii="Courier New" w:hAnsi="Courier New" w:eastAsia="Courier New" w:cs="Courier New"/>
          <w:b w:val="0"/>
          <w:i w:val="0"/>
          <w:smallCaps w:val="0"/>
          <w:strike w:val="0"/>
          <w:color w:val="F92672"/>
          <w:sz w:val="22"/>
          <w:szCs w:val="22"/>
          <w:u w:val="none"/>
          <w:shd w:val="clear" w:fill="auto"/>
          <w:vertAlign w:val="baseline"/>
          <w:rtl w:val="0"/>
        </w:rPr>
        <w:t xml:space="preserve">= </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"soap"</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40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"cosmetics"</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"face_cream"</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120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"cosmetics"</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"face_wash"</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80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"cosmetics"</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"spray"</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180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"cosmetics"</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t xml:space="preserve">      [</w:t>
      </w:r>
      <w:r>
        <w:rPr>
          <w:rFonts w:ascii="Courier New" w:hAnsi="Courier New" w:eastAsia="Courier New" w:cs="Courier New"/>
          <w:b w:val="0"/>
          <w:i w:val="0"/>
          <w:smallCaps w:val="0"/>
          <w:strike w:val="0"/>
          <w:color w:val="E6DB74"/>
          <w:sz w:val="22"/>
          <w:szCs w:val="22"/>
          <w:u w:val="none"/>
          <w:shd w:val="clear" w:fill="auto"/>
          <w:vertAlign w:val="baseline"/>
          <w:rtl w:val="0"/>
        </w:rPr>
        <w:t>"gel"</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90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"cosmetics"</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"lotion"</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120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"cosmetics"</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"rice"</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30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"grocery"</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"food_oil"</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130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"grocery"</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"wheat"</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40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"grocery"</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t xml:space="preserve">      [</w:t>
      </w:r>
      <w:r>
        <w:rPr>
          <w:rFonts w:ascii="Courier New" w:hAnsi="Courier New" w:eastAsia="Courier New" w:cs="Courier New"/>
          <w:b w:val="0"/>
          <w:i w:val="0"/>
          <w:smallCaps w:val="0"/>
          <w:strike w:val="0"/>
          <w:color w:val="E6DB74"/>
          <w:sz w:val="22"/>
          <w:szCs w:val="22"/>
          <w:u w:val="none"/>
          <w:shd w:val="clear" w:fill="auto"/>
          <w:vertAlign w:val="baseline"/>
          <w:rtl w:val="0"/>
        </w:rPr>
        <w:t>"daal"</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80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"grocery"</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"sugar"</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40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"grocery"</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"tea"</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60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"grocery"</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"maza"</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40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"colddrink"</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"coke"</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50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"colddrink"</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t xml:space="preserve">      [</w:t>
      </w:r>
      <w:r>
        <w:rPr>
          <w:rFonts w:ascii="Courier New" w:hAnsi="Courier New" w:eastAsia="Courier New" w:cs="Courier New"/>
          <w:b w:val="0"/>
          <w:i w:val="0"/>
          <w:smallCaps w:val="0"/>
          <w:strike w:val="0"/>
          <w:color w:val="E6DB74"/>
          <w:sz w:val="22"/>
          <w:szCs w:val="22"/>
          <w:u w:val="none"/>
          <w:shd w:val="clear" w:fill="auto"/>
          <w:vertAlign w:val="baseline"/>
          <w:rtl w:val="0"/>
        </w:rPr>
        <w:t>"frooti"</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40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"colddrink"</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"thumbsup"</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50</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"colddrink"</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"limca"</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35</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"colddrink"</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"sprite"</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AE81FF"/>
          <w:sz w:val="22"/>
          <w:szCs w:val="22"/>
          <w:u w:val="none"/>
          <w:shd w:val="clear" w:fill="auto"/>
          <w:vertAlign w:val="baseline"/>
          <w:rtl w:val="0"/>
        </w:rPr>
        <w:t>35</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"colddrink"</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smallCaps w:val="0"/>
          <w:strike w:val="0"/>
          <w:color w:val="66D9EF"/>
          <w:sz w:val="22"/>
          <w:szCs w:val="22"/>
          <w:u w:val="none"/>
          <w:shd w:val="clear" w:fill="auto"/>
          <w:vertAlign w:val="baseline"/>
          <w:rtl w:val="0"/>
        </w:rPr>
        <w:t xml:space="preserve">for </w:t>
      </w:r>
      <w:r>
        <w:rPr>
          <w:rFonts w:ascii="Courier New" w:hAnsi="Courier New" w:eastAsia="Courier New" w:cs="Courier New"/>
          <w:b w:val="0"/>
          <w:i w:val="0"/>
          <w:smallCaps w:val="0"/>
          <w:strike w:val="0"/>
          <w:color w:val="F8F8F2"/>
          <w:sz w:val="22"/>
          <w:szCs w:val="22"/>
          <w:u w:val="none"/>
          <w:shd w:val="clear" w:fill="auto"/>
          <w:vertAlign w:val="baseline"/>
          <w:rtl w:val="0"/>
        </w:rPr>
        <w:t xml:space="preserve">i </w:t>
      </w:r>
      <w:r>
        <w:rPr>
          <w:rFonts w:ascii="Courier New" w:hAnsi="Courier New" w:eastAsia="Courier New" w:cs="Courier New"/>
          <w:b w:val="0"/>
          <w:i/>
          <w:smallCaps w:val="0"/>
          <w:strike w:val="0"/>
          <w:color w:val="66D9EF"/>
          <w:sz w:val="22"/>
          <w:szCs w:val="22"/>
          <w:u w:val="none"/>
          <w:shd w:val="clear" w:fill="auto"/>
          <w:vertAlign w:val="baseline"/>
          <w:rtl w:val="0"/>
        </w:rPr>
        <w:t xml:space="preserve">in </w:t>
      </w:r>
      <w:r>
        <w:rPr>
          <w:rFonts w:ascii="Courier New" w:hAnsi="Courier New" w:eastAsia="Courier New" w:cs="Courier New"/>
          <w:b w:val="0"/>
          <w:i w:val="0"/>
          <w:smallCaps w:val="0"/>
          <w:strike w:val="0"/>
          <w:color w:val="F8F8F2"/>
          <w:sz w:val="22"/>
          <w:szCs w:val="22"/>
          <w:u w:val="none"/>
          <w:shd w:val="clear" w:fill="auto"/>
          <w:vertAlign w:val="baseline"/>
          <w:rtl w:val="0"/>
        </w:rPr>
        <w:t xml:space="preserve">l1 </w:t>
      </w:r>
      <w:r>
        <w:rPr>
          <w:rFonts w:ascii="Courier New" w:hAnsi="Courier New" w:eastAsia="Courier New" w:cs="Courier New"/>
          <w:b w:val="0"/>
          <w:i w:val="0"/>
          <w:smallCaps w:val="0"/>
          <w:strike w:val="0"/>
          <w:color w:val="F92672"/>
          <w:sz w:val="22"/>
          <w:szCs w:val="22"/>
          <w:u w:val="none"/>
          <w:shd w:val="clear" w:fill="auto"/>
          <w:vertAlign w:val="baseline"/>
          <w:rtl w:val="0"/>
        </w:rPr>
        <w:t>:</w:t>
      </w:r>
      <w:r>
        <w:rPr>
          <w:rFonts w:ascii="Courier New" w:hAnsi="Courier New" w:eastAsia="Courier New" w:cs="Courier New"/>
          <w:b w:val="0"/>
          <w:i w:val="0"/>
          <w:smallCaps w:val="0"/>
          <w:strike w:val="0"/>
          <w:color w:val="F92672"/>
          <w:sz w:val="22"/>
          <w:szCs w:val="22"/>
          <w:u w:val="none"/>
          <w:shd w:val="clear" w:fill="auto"/>
          <w:vertAlign w:val="baseline"/>
          <w:rtl w:val="0"/>
        </w:rPr>
        <w:br w:type="textWrapping"/>
      </w:r>
      <w:r>
        <w:rPr>
          <w:rFonts w:ascii="Courier New" w:hAnsi="Courier New" w:eastAsia="Courier New" w:cs="Courier New"/>
          <w:b w:val="0"/>
          <w:i w:val="0"/>
          <w:smallCaps w:val="0"/>
          <w:strike w:val="0"/>
          <w:color w:val="F92672"/>
          <w:sz w:val="22"/>
          <w:szCs w:val="22"/>
          <w:u w:val="none"/>
          <w:shd w:val="clear" w:fill="auto"/>
          <w:vertAlign w:val="baseline"/>
          <w:rtl w:val="0"/>
        </w:rPr>
        <w:t xml:space="preserve">     </w:t>
      </w:r>
      <w:r>
        <w:rPr>
          <w:rFonts w:ascii="Courier New" w:hAnsi="Courier New" w:eastAsia="Courier New" w:cs="Courier New"/>
          <w:b w:val="0"/>
          <w:i w:val="0"/>
          <w:smallCaps w:val="0"/>
          <w:strike w:val="0"/>
          <w:color w:val="F8F8F2"/>
          <w:sz w:val="22"/>
          <w:szCs w:val="22"/>
          <w:u w:val="none"/>
          <w:shd w:val="clear" w:fill="auto"/>
          <w:vertAlign w:val="baseline"/>
          <w:rtl w:val="0"/>
        </w:rPr>
        <w:t>c.</w:t>
      </w:r>
      <w:r>
        <w:rPr>
          <w:rFonts w:ascii="Courier New" w:hAnsi="Courier New" w:eastAsia="Courier New" w:cs="Courier New"/>
          <w:b w:val="0"/>
          <w:i w:val="0"/>
          <w:smallCaps w:val="0"/>
          <w:strike w:val="0"/>
          <w:color w:val="66D9EF"/>
          <w:sz w:val="22"/>
          <w:szCs w:val="22"/>
          <w:u w:val="none"/>
          <w:shd w:val="clear" w:fill="auto"/>
          <w:vertAlign w:val="baseline"/>
          <w:rtl w:val="0"/>
        </w:rPr>
        <w:t>execute</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'insert into tax values("{}","{}")'</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66D9EF"/>
          <w:sz w:val="22"/>
          <w:szCs w:val="22"/>
          <w:u w:val="none"/>
          <w:shd w:val="clear" w:fill="auto"/>
          <w:vertAlign w:val="baseline"/>
          <w:rtl w:val="0"/>
        </w:rPr>
        <w:t>format</w:t>
      </w:r>
      <w:r>
        <w:rPr>
          <w:rFonts w:ascii="Courier New" w:hAnsi="Courier New" w:eastAsia="Courier New" w:cs="Courier New"/>
          <w:b w:val="0"/>
          <w:i w:val="0"/>
          <w:smallCaps w:val="0"/>
          <w:strike w:val="0"/>
          <w:color w:val="F8F8F2"/>
          <w:sz w:val="22"/>
          <w:szCs w:val="22"/>
          <w:u w:val="none"/>
          <w:shd w:val="clear" w:fill="auto"/>
          <w:vertAlign w:val="baseline"/>
          <w:rtl w:val="0"/>
        </w:rPr>
        <w:t>(i[</w:t>
      </w:r>
      <w:r>
        <w:rPr>
          <w:rFonts w:ascii="Courier New" w:hAnsi="Courier New" w:eastAsia="Courier New" w:cs="Courier New"/>
          <w:b w:val="0"/>
          <w:i w:val="0"/>
          <w:smallCaps w:val="0"/>
          <w:strike w:val="0"/>
          <w:color w:val="AE81FF"/>
          <w:sz w:val="22"/>
          <w:szCs w:val="22"/>
          <w:u w:val="none"/>
          <w:shd w:val="clear" w:fill="auto"/>
          <w:vertAlign w:val="baseline"/>
          <w:rtl w:val="0"/>
        </w:rPr>
        <w:t>0</w:t>
      </w:r>
      <w:r>
        <w:rPr>
          <w:rFonts w:ascii="Courier New" w:hAnsi="Courier New" w:eastAsia="Courier New" w:cs="Courier New"/>
          <w:b w:val="0"/>
          <w:i w:val="0"/>
          <w:smallCaps w:val="0"/>
          <w:strike w:val="0"/>
          <w:color w:val="F8F8F2"/>
          <w:sz w:val="22"/>
          <w:szCs w:val="22"/>
          <w:u w:val="none"/>
          <w:shd w:val="clear" w:fill="auto"/>
          <w:vertAlign w:val="baseline"/>
          <w:rtl w:val="0"/>
        </w:rPr>
        <w:t>],i[</w:t>
      </w:r>
      <w:r>
        <w:rPr>
          <w:rFonts w:ascii="Courier New" w:hAnsi="Courier New" w:eastAsia="Courier New" w:cs="Courier New"/>
          <w:b w:val="0"/>
          <w:i w:val="0"/>
          <w:smallCaps w:val="0"/>
          <w:strike w:val="0"/>
          <w:color w:val="AE81FF"/>
          <w:sz w:val="22"/>
          <w:szCs w:val="22"/>
          <w:u w:val="none"/>
          <w:shd w:val="clear" w:fill="auto"/>
          <w:vertAlign w:val="baseline"/>
          <w:rtl w:val="0"/>
        </w:rPr>
        <w:t>1</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t xml:space="preserve">     conn.</w:t>
      </w:r>
      <w:r>
        <w:rPr>
          <w:rFonts w:ascii="Courier New" w:hAnsi="Courier New" w:eastAsia="Courier New" w:cs="Courier New"/>
          <w:b w:val="0"/>
          <w:i w:val="0"/>
          <w:smallCaps w:val="0"/>
          <w:strike w:val="0"/>
          <w:color w:val="66D9EF"/>
          <w:sz w:val="22"/>
          <w:szCs w:val="22"/>
          <w:u w:val="none"/>
          <w:shd w:val="clear" w:fill="auto"/>
          <w:vertAlign w:val="baseline"/>
          <w:rtl w:val="0"/>
        </w:rPr>
        <w:t>commit</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smallCaps w:val="0"/>
          <w:strike w:val="0"/>
          <w:color w:val="66D9EF"/>
          <w:sz w:val="22"/>
          <w:szCs w:val="22"/>
          <w:u w:val="none"/>
          <w:shd w:val="clear" w:fill="auto"/>
          <w:vertAlign w:val="baseline"/>
          <w:rtl w:val="0"/>
        </w:rPr>
        <w:t xml:space="preserve">for </w:t>
      </w:r>
      <w:r>
        <w:rPr>
          <w:rFonts w:ascii="Courier New" w:hAnsi="Courier New" w:eastAsia="Courier New" w:cs="Courier New"/>
          <w:b w:val="0"/>
          <w:i w:val="0"/>
          <w:smallCaps w:val="0"/>
          <w:strike w:val="0"/>
          <w:color w:val="F8F8F2"/>
          <w:sz w:val="22"/>
          <w:szCs w:val="22"/>
          <w:u w:val="none"/>
          <w:shd w:val="clear" w:fill="auto"/>
          <w:vertAlign w:val="baseline"/>
          <w:rtl w:val="0"/>
        </w:rPr>
        <w:t xml:space="preserve">i </w:t>
      </w:r>
      <w:r>
        <w:rPr>
          <w:rFonts w:ascii="Courier New" w:hAnsi="Courier New" w:eastAsia="Courier New" w:cs="Courier New"/>
          <w:b w:val="0"/>
          <w:i/>
          <w:smallCaps w:val="0"/>
          <w:strike w:val="0"/>
          <w:color w:val="66D9EF"/>
          <w:sz w:val="22"/>
          <w:szCs w:val="22"/>
          <w:u w:val="none"/>
          <w:shd w:val="clear" w:fill="auto"/>
          <w:vertAlign w:val="baseline"/>
          <w:rtl w:val="0"/>
        </w:rPr>
        <w:t xml:space="preserve">in </w:t>
      </w:r>
      <w:r>
        <w:rPr>
          <w:rFonts w:ascii="Courier New" w:hAnsi="Courier New" w:eastAsia="Courier New" w:cs="Courier New"/>
          <w:b w:val="0"/>
          <w:i w:val="0"/>
          <w:smallCaps w:val="0"/>
          <w:strike w:val="0"/>
          <w:color w:val="F8F8F2"/>
          <w:sz w:val="22"/>
          <w:szCs w:val="22"/>
          <w:u w:val="none"/>
          <w:shd w:val="clear" w:fill="auto"/>
          <w:vertAlign w:val="baseline"/>
          <w:rtl w:val="0"/>
        </w:rPr>
        <w:t xml:space="preserve">l2 </w:t>
      </w:r>
      <w:r>
        <w:rPr>
          <w:rFonts w:ascii="Courier New" w:hAnsi="Courier New" w:eastAsia="Courier New" w:cs="Courier New"/>
          <w:b w:val="0"/>
          <w:i w:val="0"/>
          <w:smallCaps w:val="0"/>
          <w:strike w:val="0"/>
          <w:color w:val="F92672"/>
          <w:sz w:val="22"/>
          <w:szCs w:val="22"/>
          <w:u w:val="none"/>
          <w:shd w:val="clear" w:fill="auto"/>
          <w:vertAlign w:val="baseline"/>
          <w:rtl w:val="0"/>
        </w:rPr>
        <w:t>:</w:t>
      </w:r>
      <w:r>
        <w:rPr>
          <w:rFonts w:ascii="Courier New" w:hAnsi="Courier New" w:eastAsia="Courier New" w:cs="Courier New"/>
          <w:b w:val="0"/>
          <w:i w:val="0"/>
          <w:smallCaps w:val="0"/>
          <w:strike w:val="0"/>
          <w:color w:val="F92672"/>
          <w:sz w:val="22"/>
          <w:szCs w:val="22"/>
          <w:u w:val="none"/>
          <w:shd w:val="clear" w:fill="auto"/>
          <w:vertAlign w:val="baseline"/>
          <w:rtl w:val="0"/>
        </w:rPr>
        <w:br w:type="textWrapping"/>
      </w:r>
      <w:r>
        <w:rPr>
          <w:rFonts w:ascii="Courier New" w:hAnsi="Courier New" w:eastAsia="Courier New" w:cs="Courier New"/>
          <w:b w:val="0"/>
          <w:i w:val="0"/>
          <w:smallCaps w:val="0"/>
          <w:strike w:val="0"/>
          <w:color w:val="F92672"/>
          <w:sz w:val="22"/>
          <w:szCs w:val="22"/>
          <w:u w:val="none"/>
          <w:shd w:val="clear" w:fill="auto"/>
          <w:vertAlign w:val="baseline"/>
          <w:rtl w:val="0"/>
        </w:rPr>
        <w:t xml:space="preserve">     </w:t>
      </w:r>
      <w:r>
        <w:rPr>
          <w:rFonts w:ascii="Courier New" w:hAnsi="Courier New" w:eastAsia="Courier New" w:cs="Courier New"/>
          <w:b w:val="0"/>
          <w:i w:val="0"/>
          <w:smallCaps w:val="0"/>
          <w:strike w:val="0"/>
          <w:color w:val="F8F8F2"/>
          <w:sz w:val="22"/>
          <w:szCs w:val="22"/>
          <w:u w:val="none"/>
          <w:shd w:val="clear" w:fill="auto"/>
          <w:vertAlign w:val="baseline"/>
          <w:rtl w:val="0"/>
        </w:rPr>
        <w:t>c.</w:t>
      </w:r>
      <w:r>
        <w:rPr>
          <w:rFonts w:ascii="Courier New" w:hAnsi="Courier New" w:eastAsia="Courier New" w:cs="Courier New"/>
          <w:b w:val="0"/>
          <w:i w:val="0"/>
          <w:smallCaps w:val="0"/>
          <w:strike w:val="0"/>
          <w:color w:val="66D9EF"/>
          <w:sz w:val="22"/>
          <w:szCs w:val="22"/>
          <w:u w:val="none"/>
          <w:shd w:val="clear" w:fill="auto"/>
          <w:vertAlign w:val="baseline"/>
          <w:rtl w:val="0"/>
        </w:rPr>
        <w:t>execute</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E6DB74"/>
          <w:sz w:val="22"/>
          <w:szCs w:val="22"/>
          <w:u w:val="none"/>
          <w:shd w:val="clear" w:fill="auto"/>
          <w:vertAlign w:val="baseline"/>
          <w:rtl w:val="0"/>
        </w:rPr>
        <w:t>'insert into products values("{}","{}","{}")'</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66D9EF"/>
          <w:sz w:val="22"/>
          <w:szCs w:val="22"/>
          <w:u w:val="none"/>
          <w:shd w:val="clear" w:fill="auto"/>
          <w:vertAlign w:val="baseline"/>
          <w:rtl w:val="0"/>
        </w:rPr>
        <w:t>format</w:t>
      </w:r>
      <w:r>
        <w:rPr>
          <w:rFonts w:ascii="Courier New" w:hAnsi="Courier New" w:eastAsia="Courier New" w:cs="Courier New"/>
          <w:b w:val="0"/>
          <w:i w:val="0"/>
          <w:smallCaps w:val="0"/>
          <w:strike w:val="0"/>
          <w:color w:val="F8F8F2"/>
          <w:sz w:val="22"/>
          <w:szCs w:val="22"/>
          <w:u w:val="none"/>
          <w:shd w:val="clear" w:fill="auto"/>
          <w:vertAlign w:val="baseline"/>
          <w:rtl w:val="0"/>
        </w:rPr>
        <w:t>(i[</w:t>
      </w:r>
      <w:r>
        <w:rPr>
          <w:rFonts w:ascii="Courier New" w:hAnsi="Courier New" w:eastAsia="Courier New" w:cs="Courier New"/>
          <w:b w:val="0"/>
          <w:i w:val="0"/>
          <w:smallCaps w:val="0"/>
          <w:strike w:val="0"/>
          <w:color w:val="AE81FF"/>
          <w:sz w:val="22"/>
          <w:szCs w:val="22"/>
          <w:u w:val="none"/>
          <w:shd w:val="clear" w:fill="auto"/>
          <w:vertAlign w:val="baseline"/>
          <w:rtl w:val="0"/>
        </w:rPr>
        <w:t>0</w:t>
      </w:r>
      <w:r>
        <w:rPr>
          <w:rFonts w:ascii="Courier New" w:hAnsi="Courier New" w:eastAsia="Courier New" w:cs="Courier New"/>
          <w:b w:val="0"/>
          <w:i w:val="0"/>
          <w:smallCaps w:val="0"/>
          <w:strike w:val="0"/>
          <w:color w:val="F8F8F2"/>
          <w:sz w:val="22"/>
          <w:szCs w:val="22"/>
          <w:u w:val="none"/>
          <w:shd w:val="clear" w:fill="auto"/>
          <w:vertAlign w:val="baseline"/>
          <w:rtl w:val="0"/>
        </w:rPr>
        <w:t>],i[</w:t>
      </w:r>
      <w:r>
        <w:rPr>
          <w:rFonts w:ascii="Courier New" w:hAnsi="Courier New" w:eastAsia="Courier New" w:cs="Courier New"/>
          <w:b w:val="0"/>
          <w:i w:val="0"/>
          <w:smallCaps w:val="0"/>
          <w:strike w:val="0"/>
          <w:color w:val="AE81FF"/>
          <w:sz w:val="22"/>
          <w:szCs w:val="22"/>
          <w:u w:val="none"/>
          <w:shd w:val="clear" w:fill="auto"/>
          <w:vertAlign w:val="baseline"/>
          <w:rtl w:val="0"/>
        </w:rPr>
        <w:t>1</w:t>
      </w:r>
      <w:r>
        <w:rPr>
          <w:rFonts w:ascii="Courier New" w:hAnsi="Courier New" w:eastAsia="Courier New" w:cs="Courier New"/>
          <w:b w:val="0"/>
          <w:i w:val="0"/>
          <w:smallCaps w:val="0"/>
          <w:strike w:val="0"/>
          <w:color w:val="F8F8F2"/>
          <w:sz w:val="22"/>
          <w:szCs w:val="22"/>
          <w:u w:val="none"/>
          <w:shd w:val="clear" w:fill="auto"/>
          <w:vertAlign w:val="baseline"/>
          <w:rtl w:val="0"/>
        </w:rPr>
        <w:t>],i[</w:t>
      </w:r>
      <w:r>
        <w:rPr>
          <w:rFonts w:ascii="Courier New" w:hAnsi="Courier New" w:eastAsia="Courier New" w:cs="Courier New"/>
          <w:b w:val="0"/>
          <w:i w:val="0"/>
          <w:smallCaps w:val="0"/>
          <w:strike w:val="0"/>
          <w:color w:val="AE81FF"/>
          <w:sz w:val="22"/>
          <w:szCs w:val="22"/>
          <w:u w:val="none"/>
          <w:shd w:val="clear" w:fill="auto"/>
          <w:vertAlign w:val="baseline"/>
          <w:rtl w:val="0"/>
        </w:rPr>
        <w:t>2</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t xml:space="preserve">     conn.</w:t>
      </w:r>
      <w:r>
        <w:rPr>
          <w:rFonts w:ascii="Courier New" w:hAnsi="Courier New" w:eastAsia="Courier New" w:cs="Courier New"/>
          <w:b w:val="0"/>
          <w:i w:val="0"/>
          <w:smallCaps w:val="0"/>
          <w:strike w:val="0"/>
          <w:color w:val="66D9EF"/>
          <w:sz w:val="22"/>
          <w:szCs w:val="22"/>
          <w:u w:val="none"/>
          <w:shd w:val="clear" w:fill="auto"/>
          <w:vertAlign w:val="baseline"/>
          <w:rtl w:val="0"/>
        </w:rPr>
        <w:t>commit</w:t>
      </w:r>
      <w:r>
        <w:rPr>
          <w:rFonts w:ascii="Courier New" w:hAnsi="Courier New" w:eastAsia="Courier New" w:cs="Courier New"/>
          <w:b w:val="0"/>
          <w:i w:val="0"/>
          <w:smallCaps w:val="0"/>
          <w:strike w:val="0"/>
          <w:color w:val="F8F8F2"/>
          <w:sz w:val="22"/>
          <w:szCs w:val="22"/>
          <w:u w:val="none"/>
          <w:shd w:val="clear" w:fill="auto"/>
          <w:vertAlign w:val="baseline"/>
          <w:rtl w:val="0"/>
        </w:rPr>
        <w:t>()</w:t>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F8F8F2"/>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=============Category and Tax======================#</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#1  name = cosmetics tax_percent = 5</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#2  name = grocery tax_percent = 10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#3  name = colddrink tax_percent = 5</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=============Product and cost======================#</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#category name = cosmetics</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#1 name = soap       cost = 40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#2 name = face_cream cost = 120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#3 name = face_wash  cost = 80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#4 name = spray      cost = 180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#5 name = gel        cost = 90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#6 name = lotion     cost = 120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#category name = grocery</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#1 name = rice       cost = 30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#2 name = food_oil   cost = 130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#3 name = wheat      cost = 40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#4 name = daal       cost = 80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#5 name = sugar      cost = 40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#6 name = tea        cost = 60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#category name = colddrink</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#1 name = maza       cost = 40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#2 name = coke       cost = 50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#3 name = frooti     cost = 40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#4 name = thumbsup   cost = 50</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#5 name = limca      cost = 35</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t xml:space="preserve">   #6 name = sprite     cost = 35</w:t>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r>
        <w:rPr>
          <w:rFonts w:ascii="Courier New" w:hAnsi="Courier New" w:eastAsia="Courier New" w:cs="Courier New"/>
          <w:b w:val="0"/>
          <w:i w:val="0"/>
          <w:smallCaps w:val="0"/>
          <w:strike w:val="0"/>
          <w:color w:val="75715E"/>
          <w:sz w:val="22"/>
          <w:szCs w:val="22"/>
          <w:u w:val="none"/>
          <w:shd w:val="clear" w:fill="auto"/>
          <w:vertAlign w:val="baseline"/>
          <w:rtl w:val="0"/>
        </w:rPr>
        <w:br w:type="textWrapping"/>
      </w:r>
    </w:p>
    <w:p>
      <w:pPr>
        <w:rPr>
          <w:b/>
          <w:sz w:val="32"/>
          <w:szCs w:val="32"/>
        </w:rPr>
      </w:pPr>
      <w:r>
        <w:rPr>
          <w:b/>
          <w:sz w:val="32"/>
          <w:szCs w:val="32"/>
          <w:rtl w:val="0"/>
        </w:rPr>
        <w:t>3.main.py</w:t>
      </w:r>
    </w:p>
    <w:p>
      <w:pPr>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F8F8F2"/>
        </w:rPr>
      </w:pPr>
      <w:r>
        <w:rPr>
          <w:rFonts w:ascii="Courier New" w:hAnsi="Courier New" w:eastAsia="Courier New" w:cs="Courier New"/>
          <w:i/>
          <w:color w:val="66D9EF"/>
          <w:rtl w:val="0"/>
        </w:rPr>
        <w:t xml:space="preserve">from </w:t>
      </w:r>
      <w:r>
        <w:rPr>
          <w:rFonts w:ascii="Courier New" w:hAnsi="Courier New" w:eastAsia="Courier New" w:cs="Courier New"/>
          <w:color w:val="F8F8F2"/>
          <w:rtl w:val="0"/>
        </w:rPr>
        <w:t xml:space="preserve">tkinter </w:t>
      </w:r>
      <w:r>
        <w:rPr>
          <w:rFonts w:ascii="Courier New" w:hAnsi="Courier New" w:eastAsia="Courier New" w:cs="Courier New"/>
          <w:i/>
          <w:color w:val="66D9EF"/>
          <w:rtl w:val="0"/>
        </w:rPr>
        <w:t xml:space="preserve">import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i/>
          <w:color w:val="66D9EF"/>
          <w:rtl w:val="0"/>
        </w:rPr>
        <w:t xml:space="preserve">from </w:t>
      </w:r>
      <w:r>
        <w:rPr>
          <w:rFonts w:ascii="Courier New" w:hAnsi="Courier New" w:eastAsia="Courier New" w:cs="Courier New"/>
          <w:color w:val="F8F8F2"/>
          <w:rtl w:val="0"/>
        </w:rPr>
        <w:t xml:space="preserve">tkinter </w:t>
      </w:r>
      <w:r>
        <w:rPr>
          <w:rFonts w:ascii="Courier New" w:hAnsi="Courier New" w:eastAsia="Courier New" w:cs="Courier New"/>
          <w:i/>
          <w:color w:val="66D9EF"/>
          <w:rtl w:val="0"/>
        </w:rPr>
        <w:t xml:space="preserve">import </w:t>
      </w:r>
      <w:r>
        <w:rPr>
          <w:rFonts w:ascii="Courier New" w:hAnsi="Courier New" w:eastAsia="Courier New" w:cs="Courier New"/>
          <w:color w:val="F8F8F2"/>
          <w:rtl w:val="0"/>
        </w:rPr>
        <w:t>messagebox</w:t>
      </w:r>
      <w:r>
        <w:rPr>
          <w:rFonts w:ascii="Courier New" w:hAnsi="Courier New" w:eastAsia="Courier New" w:cs="Courier New"/>
          <w:color w:val="F8F8F2"/>
          <w:rtl w:val="0"/>
        </w:rPr>
        <w:br w:type="textWrapping"/>
      </w:r>
      <w:r>
        <w:rPr>
          <w:rFonts w:ascii="Courier New" w:hAnsi="Courier New" w:eastAsia="Courier New" w:cs="Courier New"/>
          <w:i/>
          <w:color w:val="66D9EF"/>
          <w:rtl w:val="0"/>
        </w:rPr>
        <w:t xml:space="preserve">import </w:t>
      </w:r>
      <w:r>
        <w:rPr>
          <w:rFonts w:ascii="Courier New" w:hAnsi="Courier New" w:eastAsia="Courier New" w:cs="Courier New"/>
          <w:color w:val="F8F8F2"/>
          <w:rtl w:val="0"/>
        </w:rPr>
        <w:t>math, random, os</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i/>
          <w:color w:val="66D9EF"/>
          <w:rtl w:val="0"/>
        </w:rPr>
        <w:t xml:space="preserve">import </w:t>
      </w:r>
      <w:r>
        <w:rPr>
          <w:rFonts w:ascii="Courier New" w:hAnsi="Courier New" w:eastAsia="Courier New" w:cs="Courier New"/>
          <w:color w:val="F8F8F2"/>
          <w:rtl w:val="0"/>
        </w:rPr>
        <w:t xml:space="preserve">mysql.connector </w:t>
      </w:r>
      <w:r>
        <w:rPr>
          <w:rFonts w:ascii="Courier New" w:hAnsi="Courier New" w:eastAsia="Courier New" w:cs="Courier New"/>
          <w:i/>
          <w:color w:val="66D9EF"/>
          <w:rtl w:val="0"/>
        </w:rPr>
        <w:t xml:space="preserve">as </w:t>
      </w:r>
      <w:r>
        <w:rPr>
          <w:rFonts w:ascii="Courier New" w:hAnsi="Courier New" w:eastAsia="Courier New" w:cs="Courier New"/>
          <w:color w:val="F8F8F2"/>
          <w:rtl w:val="0"/>
        </w:rPr>
        <w:t>sql</w:t>
      </w:r>
      <w:r>
        <w:rPr>
          <w:rFonts w:ascii="Courier New" w:hAnsi="Courier New" w:eastAsia="Courier New" w:cs="Courier New"/>
          <w:color w:val="F8F8F2"/>
          <w:rtl w:val="0"/>
        </w:rPr>
        <w:br w:type="textWrapping"/>
      </w:r>
      <w:r>
        <w:rPr>
          <w:rFonts w:ascii="Courier New" w:hAnsi="Courier New" w:eastAsia="Courier New" w:cs="Courier New"/>
          <w:color w:val="F8F8F2"/>
          <w:rtl w:val="0"/>
        </w:rPr>
        <w:t>conn</w:t>
      </w:r>
      <w:r>
        <w:rPr>
          <w:rFonts w:ascii="Courier New" w:hAnsi="Courier New" w:eastAsia="Courier New" w:cs="Courier New"/>
          <w:color w:val="F92672"/>
          <w:rtl w:val="0"/>
        </w:rPr>
        <w:t>=</w:t>
      </w:r>
      <w:r>
        <w:rPr>
          <w:rFonts w:ascii="Courier New" w:hAnsi="Courier New" w:eastAsia="Courier New" w:cs="Courier New"/>
          <w:color w:val="F8F8F2"/>
          <w:rtl w:val="0"/>
        </w:rPr>
        <w:t>sql.</w:t>
      </w:r>
      <w:r>
        <w:rPr>
          <w:rFonts w:ascii="Courier New" w:hAnsi="Courier New" w:eastAsia="Courier New" w:cs="Courier New"/>
          <w:color w:val="66D9EF"/>
          <w:rtl w:val="0"/>
        </w:rPr>
        <w:t>connect</w:t>
      </w:r>
      <w:r>
        <w:rPr>
          <w:rFonts w:ascii="Courier New" w:hAnsi="Courier New" w:eastAsia="Courier New" w:cs="Courier New"/>
          <w:color w:val="F8F8F2"/>
          <w:rtl w:val="0"/>
        </w:rPr>
        <w:t>(</w:t>
      </w:r>
      <w:r>
        <w:rPr>
          <w:rFonts w:ascii="Courier New" w:hAnsi="Courier New" w:eastAsia="Courier New" w:cs="Courier New"/>
          <w:color w:val="AA4926"/>
          <w:rtl w:val="0"/>
        </w:rPr>
        <w:t>host</w:t>
      </w:r>
      <w:r>
        <w:rPr>
          <w:rFonts w:ascii="Courier New" w:hAnsi="Courier New" w:eastAsia="Courier New" w:cs="Courier New"/>
          <w:color w:val="F92672"/>
          <w:rtl w:val="0"/>
        </w:rPr>
        <w:t>=</w:t>
      </w:r>
      <w:r>
        <w:rPr>
          <w:rFonts w:ascii="Courier New" w:hAnsi="Courier New" w:eastAsia="Courier New" w:cs="Courier New"/>
          <w:color w:val="E6DB74"/>
          <w:rtl w:val="0"/>
        </w:rPr>
        <w:t>'localhost'</w:t>
      </w:r>
      <w:r>
        <w:rPr>
          <w:rFonts w:ascii="Courier New" w:hAnsi="Courier New" w:eastAsia="Courier New" w:cs="Courier New"/>
          <w:color w:val="F8F8F2"/>
          <w:rtl w:val="0"/>
        </w:rPr>
        <w:t>,</w:t>
      </w:r>
      <w:r>
        <w:rPr>
          <w:rFonts w:ascii="Courier New" w:hAnsi="Courier New" w:eastAsia="Courier New" w:cs="Courier New"/>
          <w:color w:val="AA4926"/>
          <w:rtl w:val="0"/>
        </w:rPr>
        <w:t>user</w:t>
      </w:r>
      <w:r>
        <w:rPr>
          <w:rFonts w:ascii="Courier New" w:hAnsi="Courier New" w:eastAsia="Courier New" w:cs="Courier New"/>
          <w:color w:val="F92672"/>
          <w:rtl w:val="0"/>
        </w:rPr>
        <w:t>=</w:t>
      </w:r>
      <w:r>
        <w:rPr>
          <w:rFonts w:ascii="Courier New" w:hAnsi="Courier New" w:eastAsia="Courier New" w:cs="Courier New"/>
          <w:color w:val="E6DB74"/>
          <w:rtl w:val="0"/>
        </w:rPr>
        <w:t>'root'</w:t>
      </w:r>
      <w:r>
        <w:rPr>
          <w:rFonts w:ascii="Courier New" w:hAnsi="Courier New" w:eastAsia="Courier New" w:cs="Courier New"/>
          <w:color w:val="F8F8F2"/>
          <w:rtl w:val="0"/>
        </w:rPr>
        <w:t>,</w:t>
      </w:r>
      <w:r>
        <w:rPr>
          <w:rFonts w:ascii="Courier New" w:hAnsi="Courier New" w:eastAsia="Courier New" w:cs="Courier New"/>
          <w:color w:val="AA4926"/>
          <w:rtl w:val="0"/>
        </w:rPr>
        <w:t>passwd</w:t>
      </w:r>
      <w:r>
        <w:rPr>
          <w:rFonts w:ascii="Courier New" w:hAnsi="Courier New" w:eastAsia="Courier New" w:cs="Courier New"/>
          <w:color w:val="F92672"/>
          <w:rtl w:val="0"/>
        </w:rPr>
        <w:t>=</w:t>
      </w:r>
      <w:r>
        <w:rPr>
          <w:rFonts w:ascii="Courier New" w:hAnsi="Courier New" w:eastAsia="Courier New" w:cs="Courier New"/>
          <w:color w:val="E6DB74"/>
          <w:rtl w:val="0"/>
        </w:rPr>
        <w:t>'manager'</w:t>
      </w:r>
      <w:r>
        <w:rPr>
          <w:rFonts w:ascii="Courier New" w:hAnsi="Courier New" w:eastAsia="Courier New" w:cs="Courier New"/>
          <w:color w:val="F8F8F2"/>
          <w:rtl w:val="0"/>
        </w:rPr>
        <w:t>,</w:t>
      </w:r>
      <w:r>
        <w:rPr>
          <w:rFonts w:ascii="Courier New" w:hAnsi="Courier New" w:eastAsia="Courier New" w:cs="Courier New"/>
          <w:color w:val="AA4926"/>
          <w:rtl w:val="0"/>
        </w:rPr>
        <w:t>database</w:t>
      </w:r>
      <w:r>
        <w:rPr>
          <w:rFonts w:ascii="Courier New" w:hAnsi="Courier New" w:eastAsia="Courier New" w:cs="Courier New"/>
          <w:color w:val="F92672"/>
          <w:rtl w:val="0"/>
        </w:rPr>
        <w:t>=</w:t>
      </w:r>
      <w:r>
        <w:rPr>
          <w:rFonts w:ascii="Courier New" w:hAnsi="Courier New" w:eastAsia="Courier New" w:cs="Courier New"/>
          <w:color w:val="E6DB74"/>
          <w:rtl w:val="0"/>
        </w:rPr>
        <w:t>'shop'</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conn.</w:t>
      </w:r>
      <w:r>
        <w:rPr>
          <w:rFonts w:ascii="Courier New" w:hAnsi="Courier New" w:eastAsia="Courier New" w:cs="Courier New"/>
          <w:color w:val="66D9EF"/>
          <w:rtl w:val="0"/>
        </w:rPr>
        <w:t>is_connected</w:t>
      </w:r>
      <w:r>
        <w:rPr>
          <w:rFonts w:ascii="Courier New" w:hAnsi="Courier New" w:eastAsia="Courier New" w:cs="Courier New"/>
          <w:color w:val="F8F8F2"/>
          <w:rtl w:val="0"/>
        </w:rPr>
        <w:t>()</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66D9EF"/>
          <w:rtl w:val="0"/>
        </w:rPr>
        <w:t>print</w:t>
      </w:r>
      <w:r>
        <w:rPr>
          <w:rFonts w:ascii="Courier New" w:hAnsi="Courier New" w:eastAsia="Courier New" w:cs="Courier New"/>
          <w:color w:val="F8F8F2"/>
          <w:rtl w:val="0"/>
        </w:rPr>
        <w:t>(</w:t>
      </w:r>
      <w:r>
        <w:rPr>
          <w:rFonts w:ascii="Courier New" w:hAnsi="Courier New" w:eastAsia="Courier New" w:cs="Courier New"/>
          <w:color w:val="E6DB74"/>
          <w:rtl w:val="0"/>
        </w:rPr>
        <w:t>'successfully connected'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c</w:t>
      </w:r>
      <w:r>
        <w:rPr>
          <w:rFonts w:ascii="Courier New" w:hAnsi="Courier New" w:eastAsia="Courier New" w:cs="Courier New"/>
          <w:color w:val="F92672"/>
          <w:rtl w:val="0"/>
        </w:rPr>
        <w:t>=</w:t>
      </w:r>
      <w:r>
        <w:rPr>
          <w:rFonts w:ascii="Courier New" w:hAnsi="Courier New" w:eastAsia="Courier New" w:cs="Courier New"/>
          <w:color w:val="F8F8F2"/>
          <w:rtl w:val="0"/>
        </w:rPr>
        <w:t>conn.</w:t>
      </w:r>
      <w:r>
        <w:rPr>
          <w:rFonts w:ascii="Courier New" w:hAnsi="Courier New" w:eastAsia="Courier New" w:cs="Courier New"/>
          <w:color w:val="66D9EF"/>
          <w:rtl w:val="0"/>
        </w:rPr>
        <w:t>cursor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i/>
          <w:color w:val="66D9EF"/>
          <w:rtl w:val="0"/>
        </w:rPr>
        <w:t xml:space="preserve">def </w:t>
      </w:r>
      <w:r>
        <w:rPr>
          <w:rFonts w:ascii="Courier New" w:hAnsi="Courier New" w:eastAsia="Courier New" w:cs="Courier New"/>
          <w:color w:val="A6E22E"/>
          <w:rtl w:val="0"/>
        </w:rPr>
        <w:t>price</w:t>
      </w:r>
      <w:r>
        <w:rPr>
          <w:rFonts w:ascii="Courier New" w:hAnsi="Courier New" w:eastAsia="Courier New" w:cs="Courier New"/>
          <w:color w:val="F8F8F2"/>
          <w:rtl w:val="0"/>
        </w:rPr>
        <w:t>(</w:t>
      </w:r>
      <w:r>
        <w:rPr>
          <w:rFonts w:ascii="Courier New" w:hAnsi="Courier New" w:eastAsia="Courier New" w:cs="Courier New"/>
          <w:i/>
          <w:color w:val="FD971F"/>
          <w:rtl w:val="0"/>
        </w:rPr>
        <w:t>prodname</w:t>
      </w:r>
      <w:r>
        <w:rPr>
          <w:rFonts w:ascii="Courier New" w:hAnsi="Courier New" w:eastAsia="Courier New" w:cs="Courier New"/>
          <w:color w:val="F8F8F2"/>
          <w:rtl w:val="0"/>
        </w:rPr>
        <w:t>,</w:t>
      </w:r>
      <w:r>
        <w:rPr>
          <w:rFonts w:ascii="Courier New" w:hAnsi="Courier New" w:eastAsia="Courier New" w:cs="Courier New"/>
          <w:i/>
          <w:color w:val="FD971F"/>
          <w:rtl w:val="0"/>
        </w:rPr>
        <w:t>t</w:t>
      </w:r>
      <w:r>
        <w:rPr>
          <w:rFonts w:ascii="Courier New" w:hAnsi="Courier New" w:eastAsia="Courier New" w:cs="Courier New"/>
          <w:color w:val="F8F8F2"/>
          <w:rtl w:val="0"/>
        </w:rPr>
        <w:t>)</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i/>
          <w:color w:val="FD971F"/>
          <w:rtl w:val="0"/>
        </w:rPr>
        <w:t>t</w:t>
      </w:r>
      <w:r>
        <w:rPr>
          <w:rFonts w:ascii="Courier New" w:hAnsi="Courier New" w:eastAsia="Courier New" w:cs="Courier New"/>
          <w:color w:val="F8F8F2"/>
          <w:rtl w:val="0"/>
        </w:rPr>
        <w:t>.</w:t>
      </w:r>
      <w:r>
        <w:rPr>
          <w:rFonts w:ascii="Courier New" w:hAnsi="Courier New" w:eastAsia="Courier New" w:cs="Courier New"/>
          <w:color w:val="66D9EF"/>
          <w:rtl w:val="0"/>
        </w:rPr>
        <w:t>execute</w:t>
      </w:r>
      <w:r>
        <w:rPr>
          <w:rFonts w:ascii="Courier New" w:hAnsi="Courier New" w:eastAsia="Courier New" w:cs="Courier New"/>
          <w:color w:val="F8F8F2"/>
          <w:rtl w:val="0"/>
        </w:rPr>
        <w:t>(</w:t>
      </w:r>
      <w:r>
        <w:rPr>
          <w:rFonts w:ascii="Courier New" w:hAnsi="Courier New" w:eastAsia="Courier New" w:cs="Courier New"/>
          <w:color w:val="E6DB74"/>
          <w:rtl w:val="0"/>
        </w:rPr>
        <w:t>'select product_cost from products where product_name=("{}")'</w:t>
      </w:r>
      <w:r>
        <w:rPr>
          <w:rFonts w:ascii="Courier New" w:hAnsi="Courier New" w:eastAsia="Courier New" w:cs="Courier New"/>
          <w:color w:val="F8F8F2"/>
          <w:rtl w:val="0"/>
        </w:rPr>
        <w:t>.</w:t>
      </w:r>
      <w:r>
        <w:rPr>
          <w:rFonts w:ascii="Courier New" w:hAnsi="Courier New" w:eastAsia="Courier New" w:cs="Courier New"/>
          <w:color w:val="66D9EF"/>
          <w:rtl w:val="0"/>
        </w:rPr>
        <w:t>format</w:t>
      </w:r>
      <w:r>
        <w:rPr>
          <w:rFonts w:ascii="Courier New" w:hAnsi="Courier New" w:eastAsia="Courier New" w:cs="Courier New"/>
          <w:color w:val="F8F8F2"/>
          <w:rtl w:val="0"/>
        </w:rPr>
        <w:t>(</w:t>
      </w:r>
      <w:r>
        <w:rPr>
          <w:rFonts w:ascii="Courier New" w:hAnsi="Courier New" w:eastAsia="Courier New" w:cs="Courier New"/>
          <w:i/>
          <w:color w:val="FD971F"/>
          <w:rtl w:val="0"/>
        </w:rPr>
        <w:t>prodname</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record </w:t>
      </w:r>
      <w:r>
        <w:rPr>
          <w:rFonts w:ascii="Courier New" w:hAnsi="Courier New" w:eastAsia="Courier New" w:cs="Courier New"/>
          <w:color w:val="F92672"/>
          <w:rtl w:val="0"/>
        </w:rPr>
        <w:t xml:space="preserve">= </w:t>
      </w:r>
      <w:r>
        <w:rPr>
          <w:rFonts w:ascii="Courier New" w:hAnsi="Courier New" w:eastAsia="Courier New" w:cs="Courier New"/>
          <w:i/>
          <w:color w:val="FD971F"/>
          <w:rtl w:val="0"/>
        </w:rPr>
        <w:t>t</w:t>
      </w:r>
      <w:r>
        <w:rPr>
          <w:rFonts w:ascii="Courier New" w:hAnsi="Courier New" w:eastAsia="Courier New" w:cs="Courier New"/>
          <w:color w:val="F8F8F2"/>
          <w:rtl w:val="0"/>
        </w:rPr>
        <w:t>.</w:t>
      </w:r>
      <w:r>
        <w:rPr>
          <w:rFonts w:ascii="Courier New" w:hAnsi="Courier New" w:eastAsia="Courier New" w:cs="Courier New"/>
          <w:color w:val="66D9EF"/>
          <w:rtl w:val="0"/>
        </w:rPr>
        <w:t>fetchall</w:t>
      </w:r>
      <w:r>
        <w:rPr>
          <w:rFonts w:ascii="Courier New" w:hAnsi="Courier New" w:eastAsia="Courier New" w:cs="Courier New"/>
          <w:color w:val="F8F8F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return </w:t>
      </w:r>
      <w:r>
        <w:rPr>
          <w:rFonts w:ascii="Courier New" w:hAnsi="Courier New" w:eastAsia="Courier New" w:cs="Courier New"/>
          <w:color w:val="66D9EF"/>
          <w:rtl w:val="0"/>
        </w:rPr>
        <w:t>int</w:t>
      </w:r>
      <w:r>
        <w:rPr>
          <w:rFonts w:ascii="Courier New" w:hAnsi="Courier New" w:eastAsia="Courier New" w:cs="Courier New"/>
          <w:color w:val="F8F8F2"/>
          <w:rtl w:val="0"/>
        </w:rPr>
        <w:t>(record)</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i/>
          <w:color w:val="66D9EF"/>
          <w:rtl w:val="0"/>
        </w:rPr>
        <w:t xml:space="preserve">def </w:t>
      </w:r>
      <w:r>
        <w:rPr>
          <w:rFonts w:ascii="Courier New" w:hAnsi="Courier New" w:eastAsia="Courier New" w:cs="Courier New"/>
          <w:color w:val="A6E22E"/>
          <w:rtl w:val="0"/>
        </w:rPr>
        <w:t>tax</w:t>
      </w:r>
      <w:r>
        <w:rPr>
          <w:rFonts w:ascii="Courier New" w:hAnsi="Courier New" w:eastAsia="Courier New" w:cs="Courier New"/>
          <w:color w:val="F8F8F2"/>
          <w:rtl w:val="0"/>
        </w:rPr>
        <w:t>(</w:t>
      </w:r>
      <w:r>
        <w:rPr>
          <w:rFonts w:ascii="Courier New" w:hAnsi="Courier New" w:eastAsia="Courier New" w:cs="Courier New"/>
          <w:i/>
          <w:color w:val="FD971F"/>
          <w:rtl w:val="0"/>
        </w:rPr>
        <w:t>category</w:t>
      </w:r>
      <w:r>
        <w:rPr>
          <w:rFonts w:ascii="Courier New" w:hAnsi="Courier New" w:eastAsia="Courier New" w:cs="Courier New"/>
          <w:color w:val="F8F8F2"/>
          <w:rtl w:val="0"/>
        </w:rPr>
        <w:t>,</w:t>
      </w:r>
      <w:r>
        <w:rPr>
          <w:rFonts w:ascii="Courier New" w:hAnsi="Courier New" w:eastAsia="Courier New" w:cs="Courier New"/>
          <w:i/>
          <w:color w:val="FD971F"/>
          <w:rtl w:val="0"/>
        </w:rPr>
        <w:t>t</w:t>
      </w:r>
      <w:r>
        <w:rPr>
          <w:rFonts w:ascii="Courier New" w:hAnsi="Courier New" w:eastAsia="Courier New" w:cs="Courier New"/>
          <w:color w:val="F8F8F2"/>
          <w:rtl w:val="0"/>
        </w:rPr>
        <w:t>)</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i/>
          <w:color w:val="FD971F"/>
          <w:rtl w:val="0"/>
        </w:rPr>
        <w:t>t</w:t>
      </w:r>
      <w:r>
        <w:rPr>
          <w:rFonts w:ascii="Courier New" w:hAnsi="Courier New" w:eastAsia="Courier New" w:cs="Courier New"/>
          <w:color w:val="F8F8F2"/>
          <w:rtl w:val="0"/>
        </w:rPr>
        <w:t>.</w:t>
      </w:r>
      <w:r>
        <w:rPr>
          <w:rFonts w:ascii="Courier New" w:hAnsi="Courier New" w:eastAsia="Courier New" w:cs="Courier New"/>
          <w:color w:val="66D9EF"/>
          <w:rtl w:val="0"/>
        </w:rPr>
        <w:t>execute</w:t>
      </w:r>
      <w:r>
        <w:rPr>
          <w:rFonts w:ascii="Courier New" w:hAnsi="Courier New" w:eastAsia="Courier New" w:cs="Courier New"/>
          <w:color w:val="F8F8F2"/>
          <w:rtl w:val="0"/>
        </w:rPr>
        <w:t>(</w:t>
      </w:r>
      <w:r>
        <w:rPr>
          <w:rFonts w:ascii="Courier New" w:hAnsi="Courier New" w:eastAsia="Courier New" w:cs="Courier New"/>
          <w:color w:val="E6DB74"/>
          <w:rtl w:val="0"/>
        </w:rPr>
        <w:t>'select tax_percent from tax where category=("{}")'</w:t>
      </w:r>
      <w:r>
        <w:rPr>
          <w:rFonts w:ascii="Courier New" w:hAnsi="Courier New" w:eastAsia="Courier New" w:cs="Courier New"/>
          <w:color w:val="F8F8F2"/>
          <w:rtl w:val="0"/>
        </w:rPr>
        <w:t>.</w:t>
      </w:r>
      <w:r>
        <w:rPr>
          <w:rFonts w:ascii="Courier New" w:hAnsi="Courier New" w:eastAsia="Courier New" w:cs="Courier New"/>
          <w:color w:val="66D9EF"/>
          <w:rtl w:val="0"/>
        </w:rPr>
        <w:t>format</w:t>
      </w:r>
      <w:r>
        <w:rPr>
          <w:rFonts w:ascii="Courier New" w:hAnsi="Courier New" w:eastAsia="Courier New" w:cs="Courier New"/>
          <w:color w:val="F8F8F2"/>
          <w:rtl w:val="0"/>
        </w:rPr>
        <w:t>(</w:t>
      </w:r>
      <w:r>
        <w:rPr>
          <w:rFonts w:ascii="Courier New" w:hAnsi="Courier New" w:eastAsia="Courier New" w:cs="Courier New"/>
          <w:i/>
          <w:color w:val="FD971F"/>
          <w:rtl w:val="0"/>
        </w:rPr>
        <w:t>category</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record </w:t>
      </w:r>
      <w:r>
        <w:rPr>
          <w:rFonts w:ascii="Courier New" w:hAnsi="Courier New" w:eastAsia="Courier New" w:cs="Courier New"/>
          <w:color w:val="F92672"/>
          <w:rtl w:val="0"/>
        </w:rPr>
        <w:t xml:space="preserve">= </w:t>
      </w:r>
      <w:r>
        <w:rPr>
          <w:rFonts w:ascii="Courier New" w:hAnsi="Courier New" w:eastAsia="Courier New" w:cs="Courier New"/>
          <w:i/>
          <w:color w:val="FD971F"/>
          <w:rtl w:val="0"/>
        </w:rPr>
        <w:t>t</w:t>
      </w:r>
      <w:r>
        <w:rPr>
          <w:rFonts w:ascii="Courier New" w:hAnsi="Courier New" w:eastAsia="Courier New" w:cs="Courier New"/>
          <w:color w:val="F8F8F2"/>
          <w:rtl w:val="0"/>
        </w:rPr>
        <w:t>.</w:t>
      </w:r>
      <w:r>
        <w:rPr>
          <w:rFonts w:ascii="Courier New" w:hAnsi="Courier New" w:eastAsia="Courier New" w:cs="Courier New"/>
          <w:color w:val="66D9EF"/>
          <w:rtl w:val="0"/>
        </w:rPr>
        <w:t>fetchall</w:t>
      </w:r>
      <w:r>
        <w:rPr>
          <w:rFonts w:ascii="Courier New" w:hAnsi="Courier New" w:eastAsia="Courier New" w:cs="Courier New"/>
          <w:color w:val="F8F8F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return </w:t>
      </w:r>
      <w:r>
        <w:rPr>
          <w:rFonts w:ascii="Courier New" w:hAnsi="Courier New" w:eastAsia="Courier New" w:cs="Courier New"/>
          <w:color w:val="F8F8F2"/>
          <w:rtl w:val="0"/>
        </w:rPr>
        <w:t>(</w:t>
      </w:r>
      <w:r>
        <w:rPr>
          <w:rFonts w:ascii="Courier New" w:hAnsi="Courier New" w:eastAsia="Courier New" w:cs="Courier New"/>
          <w:color w:val="66D9EF"/>
          <w:rtl w:val="0"/>
        </w:rPr>
        <w:t>int</w:t>
      </w:r>
      <w:r>
        <w:rPr>
          <w:rFonts w:ascii="Courier New" w:hAnsi="Courier New" w:eastAsia="Courier New" w:cs="Courier New"/>
          <w:color w:val="F8F8F2"/>
          <w:rtl w:val="0"/>
        </w:rPr>
        <w:t>(record)</w:t>
      </w:r>
      <w:r>
        <w:rPr>
          <w:rFonts w:ascii="Courier New" w:hAnsi="Courier New" w:eastAsia="Courier New" w:cs="Courier New"/>
          <w:color w:val="F92672"/>
          <w:rtl w:val="0"/>
        </w:rPr>
        <w:t>/</w:t>
      </w:r>
      <w:r>
        <w:rPr>
          <w:rFonts w:ascii="Courier New" w:hAnsi="Courier New" w:eastAsia="Courier New" w:cs="Courier New"/>
          <w:color w:val="AE81FF"/>
          <w:rtl w:val="0"/>
        </w:rPr>
        <w:t>100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i/>
          <w:color w:val="66D9EF"/>
          <w:rtl w:val="0"/>
        </w:rPr>
        <w:t xml:space="preserve">class </w:t>
      </w:r>
      <w:r>
        <w:rPr>
          <w:rFonts w:ascii="Courier New" w:hAnsi="Courier New" w:eastAsia="Courier New" w:cs="Courier New"/>
          <w:color w:val="F8F8F2"/>
          <w:rtl w:val="0"/>
        </w:rPr>
        <w:t>Bill_App</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i/>
          <w:color w:val="66D9EF"/>
          <w:rtl w:val="0"/>
        </w:rPr>
        <w:t>def __init__</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 </w:t>
      </w:r>
      <w:r>
        <w:rPr>
          <w:rFonts w:ascii="Courier New" w:hAnsi="Courier New" w:eastAsia="Courier New" w:cs="Courier New"/>
          <w:i/>
          <w:color w:val="FD971F"/>
          <w:rtl w:val="0"/>
        </w:rPr>
        <w:t>root</w:t>
      </w:r>
      <w:r>
        <w:rPr>
          <w:rFonts w:ascii="Courier New" w:hAnsi="Courier New" w:eastAsia="Courier New" w:cs="Courier New"/>
          <w:color w:val="F8F8F2"/>
          <w:rtl w:val="0"/>
        </w:rPr>
        <w:t>)</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.root </w:t>
      </w:r>
      <w:r>
        <w:rPr>
          <w:rFonts w:ascii="Courier New" w:hAnsi="Courier New" w:eastAsia="Courier New" w:cs="Courier New"/>
          <w:color w:val="F92672"/>
          <w:rtl w:val="0"/>
        </w:rPr>
        <w:t xml:space="preserve">= </w:t>
      </w:r>
      <w:r>
        <w:rPr>
          <w:rFonts w:ascii="Courier New" w:hAnsi="Courier New" w:eastAsia="Courier New" w:cs="Courier New"/>
          <w:i/>
          <w:color w:val="FD971F"/>
          <w:rtl w:val="0"/>
        </w:rPr>
        <w:t>root</w:t>
      </w:r>
      <w:r>
        <w:rPr>
          <w:rFonts w:ascii="Courier New" w:hAnsi="Courier New" w:eastAsia="Courier New" w:cs="Courier New"/>
          <w:i/>
          <w:color w:val="FD971F"/>
          <w:rtl w:val="0"/>
        </w:rPr>
        <w:br w:type="textWrapping"/>
      </w:r>
      <w:r>
        <w:rPr>
          <w:rFonts w:ascii="Courier New" w:hAnsi="Courier New" w:eastAsia="Courier New" w:cs="Courier New"/>
          <w:i/>
          <w:color w:val="FD971F"/>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.root.</w:t>
      </w:r>
      <w:r>
        <w:rPr>
          <w:rFonts w:ascii="Courier New" w:hAnsi="Courier New" w:eastAsia="Courier New" w:cs="Courier New"/>
          <w:color w:val="66D9EF"/>
          <w:rtl w:val="0"/>
        </w:rPr>
        <w:t>geometry</w:t>
      </w:r>
      <w:r>
        <w:rPr>
          <w:rFonts w:ascii="Courier New" w:hAnsi="Courier New" w:eastAsia="Courier New" w:cs="Courier New"/>
          <w:color w:val="F8F8F2"/>
          <w:rtl w:val="0"/>
        </w:rPr>
        <w:t>(</w:t>
      </w:r>
      <w:r>
        <w:rPr>
          <w:rFonts w:ascii="Courier New" w:hAnsi="Courier New" w:eastAsia="Courier New" w:cs="Courier New"/>
          <w:color w:val="E6DB74"/>
          <w:rtl w:val="0"/>
        </w:rPr>
        <w:t>"1350x700+0+0"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.root.</w:t>
      </w:r>
      <w:r>
        <w:rPr>
          <w:rFonts w:ascii="Courier New" w:hAnsi="Courier New" w:eastAsia="Courier New" w:cs="Courier New"/>
          <w:color w:val="66D9EF"/>
          <w:rtl w:val="0"/>
        </w:rPr>
        <w:t>title</w:t>
      </w:r>
      <w:r>
        <w:rPr>
          <w:rFonts w:ascii="Courier New" w:hAnsi="Courier New" w:eastAsia="Courier New" w:cs="Courier New"/>
          <w:color w:val="F8F8F2"/>
          <w:rtl w:val="0"/>
        </w:rPr>
        <w:t>(</w:t>
      </w:r>
      <w:r>
        <w:rPr>
          <w:rFonts w:ascii="Courier New" w:hAnsi="Courier New" w:eastAsia="Courier New" w:cs="Courier New"/>
          <w:color w:val="E6DB74"/>
          <w:rtl w:val="0"/>
        </w:rPr>
        <w:t>"Billing Software"</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bg_color </w:t>
      </w:r>
      <w:r>
        <w:rPr>
          <w:rFonts w:ascii="Courier New" w:hAnsi="Courier New" w:eastAsia="Courier New" w:cs="Courier New"/>
          <w:color w:val="F92672"/>
          <w:rtl w:val="0"/>
        </w:rPr>
        <w:t xml:space="preserve">= </w:t>
      </w:r>
      <w:r>
        <w:rPr>
          <w:rFonts w:ascii="Courier New" w:hAnsi="Courier New" w:eastAsia="Courier New" w:cs="Courier New"/>
          <w:color w:val="E6DB74"/>
          <w:rtl w:val="0"/>
        </w:rPr>
        <w:t>"YELLOW"</w:t>
      </w:r>
      <w:r>
        <w:rPr>
          <w:rFonts w:ascii="Courier New" w:hAnsi="Courier New" w:eastAsia="Courier New" w:cs="Courier New"/>
          <w:color w:val="E6DB74"/>
          <w:rtl w:val="0"/>
        </w:rPr>
        <w:br w:type="textWrapping"/>
      </w:r>
      <w:r>
        <w:rPr>
          <w:rFonts w:ascii="Courier New" w:hAnsi="Courier New" w:eastAsia="Courier New" w:cs="Courier New"/>
          <w:color w:val="E6DB74"/>
          <w:rtl w:val="0"/>
        </w:rPr>
        <w:t xml:space="preserve">        </w:t>
      </w:r>
      <w:r>
        <w:rPr>
          <w:rFonts w:ascii="Courier New" w:hAnsi="Courier New" w:eastAsia="Courier New" w:cs="Courier New"/>
          <w:color w:val="F8F8F2"/>
          <w:rtl w:val="0"/>
        </w:rPr>
        <w:t xml:space="preserve">title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.root,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"ABC MALL "</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 xml:space="preserve">GROOVE,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30</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2</w:t>
      </w:r>
      <w:r>
        <w:rPr>
          <w:rFonts w:ascii="Courier New" w:hAnsi="Courier New" w:eastAsia="Courier New" w:cs="Courier New"/>
          <w:color w:val="F8F8F2"/>
          <w:rtl w:val="0"/>
        </w:rPr>
        <w:t>).</w:t>
      </w:r>
      <w:r>
        <w:rPr>
          <w:rFonts w:ascii="Courier New" w:hAnsi="Courier New" w:eastAsia="Courier New" w:cs="Courier New"/>
          <w:color w:val="66D9EF"/>
          <w:rtl w:val="0"/>
        </w:rPr>
        <w:t>pack</w:t>
      </w:r>
      <w:r>
        <w:rPr>
          <w:rFonts w:ascii="Courier New" w:hAnsi="Courier New" w:eastAsia="Courier New" w:cs="Courier New"/>
          <w:color w:val="F8F8F2"/>
          <w:rtl w:val="0"/>
        </w:rPr>
        <w:t>(</w:t>
      </w:r>
      <w:r>
        <w:rPr>
          <w:rFonts w:ascii="Courier New" w:hAnsi="Courier New" w:eastAsia="Courier New" w:cs="Courier New"/>
          <w:color w:val="AA4926"/>
          <w:rtl w:val="0"/>
        </w:rPr>
        <w:t>fill</w:t>
      </w:r>
      <w:r>
        <w:rPr>
          <w:rFonts w:ascii="Courier New" w:hAnsi="Courier New" w:eastAsia="Courier New" w:cs="Courier New"/>
          <w:color w:val="F92672"/>
          <w:rtl w:val="0"/>
        </w:rPr>
        <w:t>=</w:t>
      </w:r>
      <w:r>
        <w:rPr>
          <w:rFonts w:ascii="Courier New" w:hAnsi="Courier New" w:eastAsia="Courier New" w:cs="Courier New"/>
          <w:color w:val="F8F8F2"/>
          <w:rtl w:val="0"/>
        </w:rPr>
        <w:t>X)</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=============Variables======================</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 =============Cosmatics======================</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F8F8F2"/>
          <w:rtl w:val="0"/>
        </w:rPr>
        <w:t xml:space="preserve">a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b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c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d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e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f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g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h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i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j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k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l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m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n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o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p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q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r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AE81FF"/>
          <w:rtl w:val="0"/>
        </w:rPr>
        <w:br w:type="textWrapping"/>
      </w:r>
      <w:r>
        <w:rPr>
          <w:rFonts w:ascii="Courier New" w:hAnsi="Courier New" w:eastAsia="Courier New" w:cs="Courier New"/>
          <w:color w:val="AE81FF"/>
          <w:rtl w:val="0"/>
        </w:rPr>
        <w:br w:type="textWrapping"/>
      </w:r>
      <w:r>
        <w:rPr>
          <w:rFonts w:ascii="Courier New" w:hAnsi="Courier New" w:eastAsia="Courier New" w:cs="Courier New"/>
          <w:color w:val="AE81FF"/>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.soap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.face_cream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.face_wash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.spray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.gel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.lotion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=============Grocery========================</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.rice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.food_oil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.daal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.wheat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.sugar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.tea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=============Cold Drinka====================</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.maza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.coke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.frooti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.thumbsup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.limca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.sprite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IntVar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=============Barcode====================</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 self.limca = 10</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 =============Total Product Price and Tax variables====================</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.cosmetic_price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StringVar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.grocery_price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StringVar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.cold_drink_price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StringVar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.cosmetic_tax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StringVar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.grocery_tax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StringVar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.cold_drink_tax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StringVar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=============Customer Detail================</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.c_name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StringVar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.c_phon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StringVar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.bill_no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StringVar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x </w:t>
      </w:r>
      <w:r>
        <w:rPr>
          <w:rFonts w:ascii="Courier New" w:hAnsi="Courier New" w:eastAsia="Courier New" w:cs="Courier New"/>
          <w:color w:val="F92672"/>
          <w:rtl w:val="0"/>
        </w:rPr>
        <w:t xml:space="preserve">= </w:t>
      </w:r>
      <w:r>
        <w:rPr>
          <w:rFonts w:ascii="Courier New" w:hAnsi="Courier New" w:eastAsia="Courier New" w:cs="Courier New"/>
          <w:color w:val="F8F8F2"/>
          <w:rtl w:val="0"/>
        </w:rPr>
        <w:t>random.</w:t>
      </w:r>
      <w:r>
        <w:rPr>
          <w:rFonts w:ascii="Courier New" w:hAnsi="Courier New" w:eastAsia="Courier New" w:cs="Courier New"/>
          <w:color w:val="66D9EF"/>
          <w:rtl w:val="0"/>
        </w:rPr>
        <w:t>randint</w:t>
      </w:r>
      <w:r>
        <w:rPr>
          <w:rFonts w:ascii="Courier New" w:hAnsi="Courier New" w:eastAsia="Courier New" w:cs="Courier New"/>
          <w:color w:val="F8F8F2"/>
          <w:rtl w:val="0"/>
        </w:rPr>
        <w:t>(</w:t>
      </w:r>
      <w:r>
        <w:rPr>
          <w:rFonts w:ascii="Courier New" w:hAnsi="Courier New" w:eastAsia="Courier New" w:cs="Courier New"/>
          <w:color w:val="AE81FF"/>
          <w:rtl w:val="0"/>
        </w:rPr>
        <w:t>1000</w:t>
      </w:r>
      <w:r>
        <w:rPr>
          <w:rFonts w:ascii="Courier New" w:hAnsi="Courier New" w:eastAsia="Courier New" w:cs="Courier New"/>
          <w:color w:val="F8F8F2"/>
          <w:rtl w:val="0"/>
        </w:rPr>
        <w:t xml:space="preserve">, </w:t>
      </w:r>
      <w:r>
        <w:rPr>
          <w:rFonts w:ascii="Courier New" w:hAnsi="Courier New" w:eastAsia="Courier New" w:cs="Courier New"/>
          <w:color w:val="AE81FF"/>
          <w:rtl w:val="0"/>
        </w:rPr>
        <w:t>9999</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.bill_no.</w:t>
      </w:r>
      <w:r>
        <w:rPr>
          <w:rFonts w:ascii="Courier New" w:hAnsi="Courier New" w:eastAsia="Courier New" w:cs="Courier New"/>
          <w:color w:val="66D9EF"/>
          <w:rtl w:val="0"/>
        </w:rPr>
        <w:t>set</w:t>
      </w:r>
      <w:r>
        <w:rPr>
          <w:rFonts w:ascii="Courier New" w:hAnsi="Courier New" w:eastAsia="Courier New" w:cs="Courier New"/>
          <w:color w:val="F8F8F2"/>
          <w:rtl w:val="0"/>
        </w:rPr>
        <w:t>(</w:t>
      </w:r>
      <w:r>
        <w:rPr>
          <w:rFonts w:ascii="Courier New" w:hAnsi="Courier New" w:eastAsia="Courier New" w:cs="Courier New"/>
          <w:color w:val="66D9EF"/>
          <w:rtl w:val="0"/>
        </w:rPr>
        <w:t>str</w:t>
      </w:r>
      <w:r>
        <w:rPr>
          <w:rFonts w:ascii="Courier New" w:hAnsi="Courier New" w:eastAsia="Courier New" w:cs="Courier New"/>
          <w:color w:val="F8F8F2"/>
          <w:rtl w:val="0"/>
        </w:rPr>
        <w:t>(x))</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.search_bill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StringVar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=============Customer Detail================</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F8F8F2"/>
          <w:rtl w:val="0"/>
        </w:rPr>
        <w:t xml:space="preserve">F1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LabelFrame</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.root,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 xml:space="preserve">GROOVE,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"Customer Details"</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bg_color)</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F1.</w:t>
      </w:r>
      <w:r>
        <w:rPr>
          <w:rFonts w:ascii="Courier New" w:hAnsi="Courier New" w:eastAsia="Courier New" w:cs="Courier New"/>
          <w:color w:val="66D9EF"/>
          <w:rtl w:val="0"/>
        </w:rPr>
        <w:t>place</w:t>
      </w:r>
      <w:r>
        <w:rPr>
          <w:rFonts w:ascii="Courier New" w:hAnsi="Courier New" w:eastAsia="Courier New" w:cs="Courier New"/>
          <w:color w:val="F8F8F2"/>
          <w:rtl w:val="0"/>
        </w:rPr>
        <w:t>(</w:t>
      </w:r>
      <w:r>
        <w:rPr>
          <w:rFonts w:ascii="Courier New" w:hAnsi="Courier New" w:eastAsia="Courier New" w:cs="Courier New"/>
          <w:color w:val="AA4926"/>
          <w:rtl w:val="0"/>
        </w:rPr>
        <w:t>x</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y</w:t>
      </w:r>
      <w:r>
        <w:rPr>
          <w:rFonts w:ascii="Courier New" w:hAnsi="Courier New" w:eastAsia="Courier New" w:cs="Courier New"/>
          <w:color w:val="F92672"/>
          <w:rtl w:val="0"/>
        </w:rPr>
        <w:t>=</w:t>
      </w:r>
      <w:r>
        <w:rPr>
          <w:rFonts w:ascii="Courier New" w:hAnsi="Courier New" w:eastAsia="Courier New" w:cs="Courier New"/>
          <w:color w:val="AE81FF"/>
          <w:rtl w:val="0"/>
        </w:rPr>
        <w:t>90</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relwidth</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cname_lbl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(F1,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"Customer Name"</w:t>
      </w:r>
      <w:r>
        <w:rPr>
          <w:rFonts w:ascii="Courier New" w:hAnsi="Courier New" w:eastAsia="Courier New" w:cs="Courier New"/>
          <w:color w:val="F8F8F2"/>
          <w:rtl w:val="0"/>
        </w:rPr>
        <w:t xml:space="preserve">,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14</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20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cname_txt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(F1,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11</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.c_name,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15"</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7</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cphn_lbl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(F1,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"Phone No."</w:t>
      </w:r>
      <w:r>
        <w:rPr>
          <w:rFonts w:ascii="Courier New" w:hAnsi="Courier New" w:eastAsia="Courier New" w:cs="Courier New"/>
          <w:color w:val="F8F8F2"/>
          <w:rtl w:val="0"/>
        </w:rPr>
        <w:t xml:space="preserve">,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14</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2</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20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cphn_txt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(F1,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11</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.c_phon,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15"</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7</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3</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cbill_lbl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(F1,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"Bill Number"</w:t>
      </w:r>
      <w:r>
        <w:rPr>
          <w:rFonts w:ascii="Courier New" w:hAnsi="Courier New" w:eastAsia="Courier New" w:cs="Courier New"/>
          <w:color w:val="F8F8F2"/>
          <w:rtl w:val="0"/>
        </w:rPr>
        <w:t xml:space="preserve">,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14</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4</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20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cbill_txt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(F1,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11</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.search_bill,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15"</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7</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bill_btn </w:t>
      </w:r>
      <w:r>
        <w:rPr>
          <w:rFonts w:ascii="Courier New" w:hAnsi="Courier New" w:eastAsia="Courier New" w:cs="Courier New"/>
          <w:color w:val="F92672"/>
          <w:rtl w:val="0"/>
        </w:rPr>
        <w:t xml:space="preserve">= </w:t>
      </w:r>
      <w:r>
        <w:rPr>
          <w:rFonts w:ascii="Courier New" w:hAnsi="Courier New" w:eastAsia="Courier New" w:cs="Courier New"/>
          <w:color w:val="66D9EF"/>
          <w:rtl w:val="0"/>
        </w:rPr>
        <w:t>Button</w:t>
      </w:r>
      <w:r>
        <w:rPr>
          <w:rFonts w:ascii="Courier New" w:hAnsi="Courier New" w:eastAsia="Courier New" w:cs="Courier New"/>
          <w:color w:val="F8F8F2"/>
          <w:rtl w:val="0"/>
        </w:rPr>
        <w:t xml:space="preserve">(F1,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"Search"</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command</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.find_bill,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7</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12 bold"</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6</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50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=============Cosmetics Frame================</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F8F8F2"/>
          <w:rtl w:val="0"/>
        </w:rPr>
        <w:t xml:space="preserve">F2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LabelFrame</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.root,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 xml:space="preserve">GROOVE,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"Cosmetics"</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bg_color)</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F2.</w:t>
      </w:r>
      <w:r>
        <w:rPr>
          <w:rFonts w:ascii="Courier New" w:hAnsi="Courier New" w:eastAsia="Courier New" w:cs="Courier New"/>
          <w:color w:val="66D9EF"/>
          <w:rtl w:val="0"/>
        </w:rPr>
        <w:t>place</w:t>
      </w:r>
      <w:r>
        <w:rPr>
          <w:rFonts w:ascii="Courier New" w:hAnsi="Courier New" w:eastAsia="Courier New" w:cs="Courier New"/>
          <w:color w:val="F8F8F2"/>
          <w:rtl w:val="0"/>
        </w:rPr>
        <w:t>(</w:t>
      </w:r>
      <w:r>
        <w:rPr>
          <w:rFonts w:ascii="Courier New" w:hAnsi="Courier New" w:eastAsia="Courier New" w:cs="Courier New"/>
          <w:color w:val="AA4926"/>
          <w:rtl w:val="0"/>
        </w:rPr>
        <w:t>x</w:t>
      </w:r>
      <w:r>
        <w:rPr>
          <w:rFonts w:ascii="Courier New" w:hAnsi="Courier New" w:eastAsia="Courier New" w:cs="Courier New"/>
          <w:color w:val="F92672"/>
          <w:rtl w:val="0"/>
        </w:rPr>
        <w:t>=</w:t>
      </w:r>
      <w:r>
        <w:rPr>
          <w:rFonts w:ascii="Courier New" w:hAnsi="Courier New" w:eastAsia="Courier New" w:cs="Courier New"/>
          <w:color w:val="AE81FF"/>
          <w:rtl w:val="0"/>
        </w:rPr>
        <w:t>3</w:t>
      </w:r>
      <w:r>
        <w:rPr>
          <w:rFonts w:ascii="Courier New" w:hAnsi="Courier New" w:eastAsia="Courier New" w:cs="Courier New"/>
          <w:color w:val="F8F8F2"/>
          <w:rtl w:val="0"/>
        </w:rPr>
        <w:t xml:space="preserve">, </w:t>
      </w:r>
      <w:r>
        <w:rPr>
          <w:rFonts w:ascii="Courier New" w:hAnsi="Courier New" w:eastAsia="Courier New" w:cs="Courier New"/>
          <w:color w:val="AA4926"/>
          <w:rtl w:val="0"/>
        </w:rPr>
        <w:t>y</w:t>
      </w:r>
      <w:r>
        <w:rPr>
          <w:rFonts w:ascii="Courier New" w:hAnsi="Courier New" w:eastAsia="Courier New" w:cs="Courier New"/>
          <w:color w:val="F92672"/>
          <w:rtl w:val="0"/>
        </w:rPr>
        <w:t>=</w:t>
      </w:r>
      <w:r>
        <w:rPr>
          <w:rFonts w:ascii="Courier New" w:hAnsi="Courier New" w:eastAsia="Courier New" w:cs="Courier New"/>
          <w:color w:val="AE81FF"/>
          <w:rtl w:val="0"/>
        </w:rPr>
        <w:t>205</w:t>
      </w:r>
      <w:r>
        <w:rPr>
          <w:rFonts w:ascii="Courier New" w:hAnsi="Courier New" w:eastAsia="Courier New" w:cs="Courier New"/>
          <w:color w:val="F8F8F2"/>
          <w:rtl w:val="0"/>
        </w:rPr>
        <w:t xml:space="preserve">,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325</w:t>
      </w:r>
      <w:r>
        <w:rPr>
          <w:rFonts w:ascii="Courier New" w:hAnsi="Courier New" w:eastAsia="Courier New" w:cs="Courier New"/>
          <w:color w:val="F8F8F2"/>
          <w:rtl w:val="0"/>
        </w:rPr>
        <w:t xml:space="preserve">, </w:t>
      </w:r>
      <w:r>
        <w:rPr>
          <w:rFonts w:ascii="Courier New" w:hAnsi="Courier New" w:eastAsia="Courier New" w:cs="Courier New"/>
          <w:color w:val="AA4926"/>
          <w:rtl w:val="0"/>
        </w:rPr>
        <w:t>height</w:t>
      </w:r>
      <w:r>
        <w:rPr>
          <w:rFonts w:ascii="Courier New" w:hAnsi="Courier New" w:eastAsia="Courier New" w:cs="Courier New"/>
          <w:color w:val="F92672"/>
          <w:rtl w:val="0"/>
        </w:rPr>
        <w:t>=</w:t>
      </w:r>
      <w:r>
        <w:rPr>
          <w:rFonts w:ascii="Courier New" w:hAnsi="Courier New" w:eastAsia="Courier New" w:cs="Courier New"/>
          <w:color w:val="AE81FF"/>
          <w:rtl w:val="0"/>
        </w:rPr>
        <w:t>380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bath_lbl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(F2,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"Bath Soap"</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bath_txt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(F2,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.soap,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face_crm_lbl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(F2,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"Face Cream"</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face_crm_txt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(F2,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.face_cream,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face_w_lbl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(F2,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"Face Wash"</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2</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face_w_txt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(F2,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.face_wash,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2</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face_w_txt.insert(0,'username')</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 face_w_txt.pack()</w:t>
      </w:r>
      <w:r>
        <w:rPr>
          <w:rFonts w:ascii="Courier New" w:hAnsi="Courier New" w:eastAsia="Courier New" w:cs="Courier New"/>
          <w:color w:val="75715E"/>
          <w:rtl w:val="0"/>
        </w:rPr>
        <w:br w:type="textWrapping"/>
      </w:r>
      <w:r>
        <w:rPr>
          <w:rFonts w:ascii="Courier New" w:hAnsi="Courier New" w:eastAsia="Courier New" w:cs="Courier New"/>
          <w:color w:val="75715E"/>
          <w:rtl w:val="0"/>
        </w:rPr>
        <w:br w:type="textWrapping"/>
      </w:r>
      <w:r>
        <w:rPr>
          <w:rFonts w:ascii="Courier New" w:hAnsi="Courier New" w:eastAsia="Courier New" w:cs="Courier New"/>
          <w:color w:val="75715E"/>
          <w:rtl w:val="0"/>
        </w:rPr>
        <w:br w:type="textWrapping"/>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F8F8F2"/>
          <w:rtl w:val="0"/>
        </w:rPr>
        <w:t xml:space="preserve">hair_s_lbl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(F2,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"Hair Spray"</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3</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hair_s_txt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(F2,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.spray,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3</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hair_gel_lbl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(F2,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"Hair Gel"</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4</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hair_gel_txt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(F2,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.gel,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4</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body_lbl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(F2,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"Body Lotion"</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body_txt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(F2,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.lotion,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=============Grocery Frame================</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F8F8F2"/>
          <w:rtl w:val="0"/>
        </w:rPr>
        <w:t xml:space="preserve">F3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LabelFrame</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.root,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 xml:space="preserve">GROOVE,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"Grocery"</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bg_color)</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F3.</w:t>
      </w:r>
      <w:r>
        <w:rPr>
          <w:rFonts w:ascii="Courier New" w:hAnsi="Courier New" w:eastAsia="Courier New" w:cs="Courier New"/>
          <w:color w:val="66D9EF"/>
          <w:rtl w:val="0"/>
        </w:rPr>
        <w:t>place</w:t>
      </w:r>
      <w:r>
        <w:rPr>
          <w:rFonts w:ascii="Courier New" w:hAnsi="Courier New" w:eastAsia="Courier New" w:cs="Courier New"/>
          <w:color w:val="F8F8F2"/>
          <w:rtl w:val="0"/>
        </w:rPr>
        <w:t>(</w:t>
      </w:r>
      <w:r>
        <w:rPr>
          <w:rFonts w:ascii="Courier New" w:hAnsi="Courier New" w:eastAsia="Courier New" w:cs="Courier New"/>
          <w:color w:val="AA4926"/>
          <w:rtl w:val="0"/>
        </w:rPr>
        <w:t>x</w:t>
      </w:r>
      <w:r>
        <w:rPr>
          <w:rFonts w:ascii="Courier New" w:hAnsi="Courier New" w:eastAsia="Courier New" w:cs="Courier New"/>
          <w:color w:val="F92672"/>
          <w:rtl w:val="0"/>
        </w:rPr>
        <w:t>=</w:t>
      </w:r>
      <w:r>
        <w:rPr>
          <w:rFonts w:ascii="Courier New" w:hAnsi="Courier New" w:eastAsia="Courier New" w:cs="Courier New"/>
          <w:color w:val="AE81FF"/>
          <w:rtl w:val="0"/>
        </w:rPr>
        <w:t>320</w:t>
      </w:r>
      <w:r>
        <w:rPr>
          <w:rFonts w:ascii="Courier New" w:hAnsi="Courier New" w:eastAsia="Courier New" w:cs="Courier New"/>
          <w:color w:val="F8F8F2"/>
          <w:rtl w:val="0"/>
        </w:rPr>
        <w:t xml:space="preserve">, </w:t>
      </w:r>
      <w:r>
        <w:rPr>
          <w:rFonts w:ascii="Courier New" w:hAnsi="Courier New" w:eastAsia="Courier New" w:cs="Courier New"/>
          <w:color w:val="AA4926"/>
          <w:rtl w:val="0"/>
        </w:rPr>
        <w:t>y</w:t>
      </w:r>
      <w:r>
        <w:rPr>
          <w:rFonts w:ascii="Courier New" w:hAnsi="Courier New" w:eastAsia="Courier New" w:cs="Courier New"/>
          <w:color w:val="F92672"/>
          <w:rtl w:val="0"/>
        </w:rPr>
        <w:t>=</w:t>
      </w:r>
      <w:r>
        <w:rPr>
          <w:rFonts w:ascii="Courier New" w:hAnsi="Courier New" w:eastAsia="Courier New" w:cs="Courier New"/>
          <w:color w:val="AE81FF"/>
          <w:rtl w:val="0"/>
        </w:rPr>
        <w:t>205</w:t>
      </w:r>
      <w:r>
        <w:rPr>
          <w:rFonts w:ascii="Courier New" w:hAnsi="Courier New" w:eastAsia="Courier New" w:cs="Courier New"/>
          <w:color w:val="F8F8F2"/>
          <w:rtl w:val="0"/>
        </w:rPr>
        <w:t xml:space="preserve">,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285</w:t>
      </w:r>
      <w:r>
        <w:rPr>
          <w:rFonts w:ascii="Courier New" w:hAnsi="Courier New" w:eastAsia="Courier New" w:cs="Courier New"/>
          <w:color w:val="F8F8F2"/>
          <w:rtl w:val="0"/>
        </w:rPr>
        <w:t xml:space="preserve">, </w:t>
      </w:r>
      <w:r>
        <w:rPr>
          <w:rFonts w:ascii="Courier New" w:hAnsi="Courier New" w:eastAsia="Courier New" w:cs="Courier New"/>
          <w:color w:val="AA4926"/>
          <w:rtl w:val="0"/>
        </w:rPr>
        <w:t>height</w:t>
      </w:r>
      <w:r>
        <w:rPr>
          <w:rFonts w:ascii="Courier New" w:hAnsi="Courier New" w:eastAsia="Courier New" w:cs="Courier New"/>
          <w:color w:val="F92672"/>
          <w:rtl w:val="0"/>
        </w:rPr>
        <w:t>=</w:t>
      </w:r>
      <w:r>
        <w:rPr>
          <w:rFonts w:ascii="Courier New" w:hAnsi="Courier New" w:eastAsia="Courier New" w:cs="Courier New"/>
          <w:color w:val="AE81FF"/>
          <w:rtl w:val="0"/>
        </w:rPr>
        <w:t>380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g1_lbl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(F3,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"Rice"</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g1_txt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(F3,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.rice,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g2_lbl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(F3,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"Food Oil"</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g2_txt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(F3,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.food_oil,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g3_lbl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(F3,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"Daal"</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2</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g3_txt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(F3,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.daal,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2</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g4_lbl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(F3,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"Wheat"</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3</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g4_txt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(F3,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.wheat,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3</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g5_lbl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(F3,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"Suger"</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4</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g5_txt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(F3,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.sugar,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4</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g6_lbl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(F3,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"Tea"</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g6_txt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(F3,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.tea,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=============Cold Drink Frame================</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F8F8F2"/>
          <w:rtl w:val="0"/>
        </w:rPr>
        <w:t xml:space="preserve">F4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LabelFrame</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.root,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 xml:space="preserve">GROOVE,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"Cold Drink"</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bg_color)</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F4.</w:t>
      </w:r>
      <w:r>
        <w:rPr>
          <w:rFonts w:ascii="Courier New" w:hAnsi="Courier New" w:eastAsia="Courier New" w:cs="Courier New"/>
          <w:color w:val="66D9EF"/>
          <w:rtl w:val="0"/>
        </w:rPr>
        <w:t>place</w:t>
      </w:r>
      <w:r>
        <w:rPr>
          <w:rFonts w:ascii="Courier New" w:hAnsi="Courier New" w:eastAsia="Courier New" w:cs="Courier New"/>
          <w:color w:val="F8F8F2"/>
          <w:rtl w:val="0"/>
        </w:rPr>
        <w:t>(</w:t>
      </w:r>
      <w:r>
        <w:rPr>
          <w:rFonts w:ascii="Courier New" w:hAnsi="Courier New" w:eastAsia="Courier New" w:cs="Courier New"/>
          <w:color w:val="AA4926"/>
          <w:rtl w:val="0"/>
        </w:rPr>
        <w:t>x</w:t>
      </w:r>
      <w:r>
        <w:rPr>
          <w:rFonts w:ascii="Courier New" w:hAnsi="Courier New" w:eastAsia="Courier New" w:cs="Courier New"/>
          <w:color w:val="F92672"/>
          <w:rtl w:val="0"/>
        </w:rPr>
        <w:t>=</w:t>
      </w:r>
      <w:r>
        <w:rPr>
          <w:rFonts w:ascii="Courier New" w:hAnsi="Courier New" w:eastAsia="Courier New" w:cs="Courier New"/>
          <w:color w:val="AE81FF"/>
          <w:rtl w:val="0"/>
        </w:rPr>
        <w:t>600</w:t>
      </w:r>
      <w:r>
        <w:rPr>
          <w:rFonts w:ascii="Courier New" w:hAnsi="Courier New" w:eastAsia="Courier New" w:cs="Courier New"/>
          <w:color w:val="F8F8F2"/>
          <w:rtl w:val="0"/>
        </w:rPr>
        <w:t xml:space="preserve">, </w:t>
      </w:r>
      <w:r>
        <w:rPr>
          <w:rFonts w:ascii="Courier New" w:hAnsi="Courier New" w:eastAsia="Courier New" w:cs="Courier New"/>
          <w:color w:val="AA4926"/>
          <w:rtl w:val="0"/>
        </w:rPr>
        <w:t>y</w:t>
      </w:r>
      <w:r>
        <w:rPr>
          <w:rFonts w:ascii="Courier New" w:hAnsi="Courier New" w:eastAsia="Courier New" w:cs="Courier New"/>
          <w:color w:val="F92672"/>
          <w:rtl w:val="0"/>
        </w:rPr>
        <w:t>=</w:t>
      </w:r>
      <w:r>
        <w:rPr>
          <w:rFonts w:ascii="Courier New" w:hAnsi="Courier New" w:eastAsia="Courier New" w:cs="Courier New"/>
          <w:color w:val="AE81FF"/>
          <w:rtl w:val="0"/>
        </w:rPr>
        <w:t>205</w:t>
      </w:r>
      <w:r>
        <w:rPr>
          <w:rFonts w:ascii="Courier New" w:hAnsi="Courier New" w:eastAsia="Courier New" w:cs="Courier New"/>
          <w:color w:val="F8F8F2"/>
          <w:rtl w:val="0"/>
        </w:rPr>
        <w:t xml:space="preserve">,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300</w:t>
      </w:r>
      <w:r>
        <w:rPr>
          <w:rFonts w:ascii="Courier New" w:hAnsi="Courier New" w:eastAsia="Courier New" w:cs="Courier New"/>
          <w:color w:val="F8F8F2"/>
          <w:rtl w:val="0"/>
        </w:rPr>
        <w:t xml:space="preserve">, </w:t>
      </w:r>
      <w:r>
        <w:rPr>
          <w:rFonts w:ascii="Courier New" w:hAnsi="Courier New" w:eastAsia="Courier New" w:cs="Courier New"/>
          <w:color w:val="AA4926"/>
          <w:rtl w:val="0"/>
        </w:rPr>
        <w:t>height</w:t>
      </w:r>
      <w:r>
        <w:rPr>
          <w:rFonts w:ascii="Courier New" w:hAnsi="Courier New" w:eastAsia="Courier New" w:cs="Courier New"/>
          <w:color w:val="F92672"/>
          <w:rtl w:val="0"/>
        </w:rPr>
        <w:t>=</w:t>
      </w:r>
      <w:r>
        <w:rPr>
          <w:rFonts w:ascii="Courier New" w:hAnsi="Courier New" w:eastAsia="Courier New" w:cs="Courier New"/>
          <w:color w:val="AE81FF"/>
          <w:rtl w:val="0"/>
        </w:rPr>
        <w:t>380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c1_lbl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(F4,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"Maza"</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c1_txt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(F4,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.maza,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c2_lbl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(F4,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"Coke"</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c2_txt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(F4,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.coke,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c3_lbl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(F4,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"Frooti"</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2</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c3_txt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(F4,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.frooti,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2</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c4_lbl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(F4,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"ThumbsUp"</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3</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c4_txt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(F4,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.thumbsup,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3</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c5_lbl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(F4,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"Limca"</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4</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c5_txt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(F4,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.limca,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4</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8</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c6_lbl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(F4,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"Sprite"</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c6_txt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(F4,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.sprite,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12</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=============Bill Area Frame================</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F8F8F2"/>
          <w:rtl w:val="0"/>
        </w:rPr>
        <w:t xml:space="preserve">F5 </w:t>
      </w:r>
      <w:r>
        <w:rPr>
          <w:rFonts w:ascii="Courier New" w:hAnsi="Courier New" w:eastAsia="Courier New" w:cs="Courier New"/>
          <w:color w:val="F92672"/>
          <w:rtl w:val="0"/>
        </w:rPr>
        <w:t xml:space="preserve">= </w:t>
      </w:r>
      <w:r>
        <w:rPr>
          <w:rFonts w:ascii="Courier New" w:hAnsi="Courier New" w:eastAsia="Courier New" w:cs="Courier New"/>
          <w:color w:val="66D9EF"/>
          <w:rtl w:val="0"/>
        </w:rPr>
        <w:t>Frame</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.root,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GROOVE)</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F5.</w:t>
      </w:r>
      <w:r>
        <w:rPr>
          <w:rFonts w:ascii="Courier New" w:hAnsi="Courier New" w:eastAsia="Courier New" w:cs="Courier New"/>
          <w:color w:val="66D9EF"/>
          <w:rtl w:val="0"/>
        </w:rPr>
        <w:t>place</w:t>
      </w:r>
      <w:r>
        <w:rPr>
          <w:rFonts w:ascii="Courier New" w:hAnsi="Courier New" w:eastAsia="Courier New" w:cs="Courier New"/>
          <w:color w:val="F8F8F2"/>
          <w:rtl w:val="0"/>
        </w:rPr>
        <w:t>(</w:t>
      </w:r>
      <w:r>
        <w:rPr>
          <w:rFonts w:ascii="Courier New" w:hAnsi="Courier New" w:eastAsia="Courier New" w:cs="Courier New"/>
          <w:color w:val="AA4926"/>
          <w:rtl w:val="0"/>
        </w:rPr>
        <w:t>x</w:t>
      </w:r>
      <w:r>
        <w:rPr>
          <w:rFonts w:ascii="Courier New" w:hAnsi="Courier New" w:eastAsia="Courier New" w:cs="Courier New"/>
          <w:color w:val="F92672"/>
          <w:rtl w:val="0"/>
        </w:rPr>
        <w:t>=</w:t>
      </w:r>
      <w:r>
        <w:rPr>
          <w:rFonts w:ascii="Courier New" w:hAnsi="Courier New" w:eastAsia="Courier New" w:cs="Courier New"/>
          <w:color w:val="AE81FF"/>
          <w:rtl w:val="0"/>
        </w:rPr>
        <w:t>905</w:t>
      </w:r>
      <w:r>
        <w:rPr>
          <w:rFonts w:ascii="Courier New" w:hAnsi="Courier New" w:eastAsia="Courier New" w:cs="Courier New"/>
          <w:color w:val="F8F8F2"/>
          <w:rtl w:val="0"/>
        </w:rPr>
        <w:t xml:space="preserve">, </w:t>
      </w:r>
      <w:r>
        <w:rPr>
          <w:rFonts w:ascii="Courier New" w:hAnsi="Courier New" w:eastAsia="Courier New" w:cs="Courier New"/>
          <w:color w:val="AA4926"/>
          <w:rtl w:val="0"/>
        </w:rPr>
        <w:t>y</w:t>
      </w:r>
      <w:r>
        <w:rPr>
          <w:rFonts w:ascii="Courier New" w:hAnsi="Courier New" w:eastAsia="Courier New" w:cs="Courier New"/>
          <w:color w:val="F92672"/>
          <w:rtl w:val="0"/>
        </w:rPr>
        <w:t>=</w:t>
      </w:r>
      <w:r>
        <w:rPr>
          <w:rFonts w:ascii="Courier New" w:hAnsi="Courier New" w:eastAsia="Courier New" w:cs="Courier New"/>
          <w:color w:val="AE81FF"/>
          <w:rtl w:val="0"/>
        </w:rPr>
        <w:t>205</w:t>
      </w:r>
      <w:r>
        <w:rPr>
          <w:rFonts w:ascii="Courier New" w:hAnsi="Courier New" w:eastAsia="Courier New" w:cs="Courier New"/>
          <w:color w:val="F8F8F2"/>
          <w:rtl w:val="0"/>
        </w:rPr>
        <w:t xml:space="preserve">,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440</w:t>
      </w:r>
      <w:r>
        <w:rPr>
          <w:rFonts w:ascii="Courier New" w:hAnsi="Courier New" w:eastAsia="Courier New" w:cs="Courier New"/>
          <w:color w:val="F8F8F2"/>
          <w:rtl w:val="0"/>
        </w:rPr>
        <w:t xml:space="preserve">, </w:t>
      </w:r>
      <w:r>
        <w:rPr>
          <w:rFonts w:ascii="Courier New" w:hAnsi="Courier New" w:eastAsia="Courier New" w:cs="Courier New"/>
          <w:color w:val="AA4926"/>
          <w:rtl w:val="0"/>
        </w:rPr>
        <w:t>height</w:t>
      </w:r>
      <w:r>
        <w:rPr>
          <w:rFonts w:ascii="Courier New" w:hAnsi="Courier New" w:eastAsia="Courier New" w:cs="Courier New"/>
          <w:color w:val="F92672"/>
          <w:rtl w:val="0"/>
        </w:rPr>
        <w:t>=</w:t>
      </w:r>
      <w:r>
        <w:rPr>
          <w:rFonts w:ascii="Courier New" w:hAnsi="Courier New" w:eastAsia="Courier New" w:cs="Courier New"/>
          <w:color w:val="AE81FF"/>
          <w:rtl w:val="0"/>
        </w:rPr>
        <w:t>350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bill_title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(F5,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"Bill Area"</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15 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7</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GROOVE).</w:t>
      </w:r>
      <w:r>
        <w:rPr>
          <w:rFonts w:ascii="Courier New" w:hAnsi="Courier New" w:eastAsia="Courier New" w:cs="Courier New"/>
          <w:color w:val="66D9EF"/>
          <w:rtl w:val="0"/>
        </w:rPr>
        <w:t>pack</w:t>
      </w:r>
      <w:r>
        <w:rPr>
          <w:rFonts w:ascii="Courier New" w:hAnsi="Courier New" w:eastAsia="Courier New" w:cs="Courier New"/>
          <w:color w:val="F8F8F2"/>
          <w:rtl w:val="0"/>
        </w:rPr>
        <w:t>(</w:t>
      </w:r>
      <w:r>
        <w:rPr>
          <w:rFonts w:ascii="Courier New" w:hAnsi="Courier New" w:eastAsia="Courier New" w:cs="Courier New"/>
          <w:color w:val="AA4926"/>
          <w:rtl w:val="0"/>
        </w:rPr>
        <w:t>fill</w:t>
      </w:r>
      <w:r>
        <w:rPr>
          <w:rFonts w:ascii="Courier New" w:hAnsi="Courier New" w:eastAsia="Courier New" w:cs="Courier New"/>
          <w:color w:val="F92672"/>
          <w:rtl w:val="0"/>
        </w:rPr>
        <w:t>=</w:t>
      </w:r>
      <w:r>
        <w:rPr>
          <w:rFonts w:ascii="Courier New" w:hAnsi="Courier New" w:eastAsia="Courier New" w:cs="Courier New"/>
          <w:color w:val="F8F8F2"/>
          <w:rtl w:val="0"/>
        </w:rPr>
        <w:t>X)</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scrol_y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Scrollbar</w:t>
      </w:r>
      <w:r>
        <w:rPr>
          <w:rFonts w:ascii="Courier New" w:hAnsi="Courier New" w:eastAsia="Courier New" w:cs="Courier New"/>
          <w:color w:val="F8F8F2"/>
          <w:rtl w:val="0"/>
        </w:rPr>
        <w:t xml:space="preserve">(F5, </w:t>
      </w:r>
      <w:r>
        <w:rPr>
          <w:rFonts w:ascii="Courier New" w:hAnsi="Courier New" w:eastAsia="Courier New" w:cs="Courier New"/>
          <w:color w:val="AA4926"/>
          <w:rtl w:val="0"/>
        </w:rPr>
        <w:t>orient</w:t>
      </w:r>
      <w:r>
        <w:rPr>
          <w:rFonts w:ascii="Courier New" w:hAnsi="Courier New" w:eastAsia="Courier New" w:cs="Courier New"/>
          <w:color w:val="F92672"/>
          <w:rtl w:val="0"/>
        </w:rPr>
        <w:t>=</w:t>
      </w:r>
      <w:r>
        <w:rPr>
          <w:rFonts w:ascii="Courier New" w:hAnsi="Courier New" w:eastAsia="Courier New" w:cs="Courier New"/>
          <w:color w:val="F8F8F2"/>
          <w:rtl w:val="0"/>
        </w:rPr>
        <w:t>VERTICAL)</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.textarea </w:t>
      </w:r>
      <w:r>
        <w:rPr>
          <w:rFonts w:ascii="Courier New" w:hAnsi="Courier New" w:eastAsia="Courier New" w:cs="Courier New"/>
          <w:color w:val="F92672"/>
          <w:rtl w:val="0"/>
        </w:rPr>
        <w:t xml:space="preserve">= </w:t>
      </w:r>
      <w:r>
        <w:rPr>
          <w:rFonts w:ascii="Courier New" w:hAnsi="Courier New" w:eastAsia="Courier New" w:cs="Courier New"/>
          <w:color w:val="66D9EF"/>
          <w:rtl w:val="0"/>
        </w:rPr>
        <w:t>Text</w:t>
      </w:r>
      <w:r>
        <w:rPr>
          <w:rFonts w:ascii="Courier New" w:hAnsi="Courier New" w:eastAsia="Courier New" w:cs="Courier New"/>
          <w:color w:val="F8F8F2"/>
          <w:rtl w:val="0"/>
        </w:rPr>
        <w:t xml:space="preserve">(F5, </w:t>
      </w:r>
      <w:r>
        <w:rPr>
          <w:rFonts w:ascii="Courier New" w:hAnsi="Courier New" w:eastAsia="Courier New" w:cs="Courier New"/>
          <w:color w:val="AA4926"/>
          <w:rtl w:val="0"/>
        </w:rPr>
        <w:t>yscrollcommand</w:t>
      </w:r>
      <w:r>
        <w:rPr>
          <w:rFonts w:ascii="Courier New" w:hAnsi="Courier New" w:eastAsia="Courier New" w:cs="Courier New"/>
          <w:color w:val="F92672"/>
          <w:rtl w:val="0"/>
        </w:rPr>
        <w:t>=</w:t>
      </w:r>
      <w:r>
        <w:rPr>
          <w:rFonts w:ascii="Courier New" w:hAnsi="Courier New" w:eastAsia="Courier New" w:cs="Courier New"/>
          <w:color w:val="F8F8F2"/>
          <w:rtl w:val="0"/>
        </w:rPr>
        <w:t>scrol_y.set)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scrol_y.</w:t>
      </w:r>
      <w:r>
        <w:rPr>
          <w:rFonts w:ascii="Courier New" w:hAnsi="Courier New" w:eastAsia="Courier New" w:cs="Courier New"/>
          <w:color w:val="66D9EF"/>
          <w:rtl w:val="0"/>
        </w:rPr>
        <w:t>pack</w:t>
      </w:r>
      <w:r>
        <w:rPr>
          <w:rFonts w:ascii="Courier New" w:hAnsi="Courier New" w:eastAsia="Courier New" w:cs="Courier New"/>
          <w:color w:val="F8F8F2"/>
          <w:rtl w:val="0"/>
        </w:rPr>
        <w:t>(</w:t>
      </w:r>
      <w:r>
        <w:rPr>
          <w:rFonts w:ascii="Courier New" w:hAnsi="Courier New" w:eastAsia="Courier New" w:cs="Courier New"/>
          <w:color w:val="AA4926"/>
          <w:rtl w:val="0"/>
        </w:rPr>
        <w:t>side</w:t>
      </w:r>
      <w:r>
        <w:rPr>
          <w:rFonts w:ascii="Courier New" w:hAnsi="Courier New" w:eastAsia="Courier New" w:cs="Courier New"/>
          <w:color w:val="F92672"/>
          <w:rtl w:val="0"/>
        </w:rPr>
        <w:t>=</w:t>
      </w:r>
      <w:r>
        <w:rPr>
          <w:rFonts w:ascii="Courier New" w:hAnsi="Courier New" w:eastAsia="Courier New" w:cs="Courier New"/>
          <w:color w:val="F8F8F2"/>
          <w:rtl w:val="0"/>
        </w:rPr>
        <w:t xml:space="preserve">RIGHT, </w:t>
      </w:r>
      <w:r>
        <w:rPr>
          <w:rFonts w:ascii="Courier New" w:hAnsi="Courier New" w:eastAsia="Courier New" w:cs="Courier New"/>
          <w:color w:val="AA4926"/>
          <w:rtl w:val="0"/>
        </w:rPr>
        <w:t>fill</w:t>
      </w:r>
      <w:r>
        <w:rPr>
          <w:rFonts w:ascii="Courier New" w:hAnsi="Courier New" w:eastAsia="Courier New" w:cs="Courier New"/>
          <w:color w:val="F92672"/>
          <w:rtl w:val="0"/>
        </w:rPr>
        <w:t>=</w:t>
      </w:r>
      <w:r>
        <w:rPr>
          <w:rFonts w:ascii="Courier New" w:hAnsi="Courier New" w:eastAsia="Courier New" w:cs="Courier New"/>
          <w:color w:val="F8F8F2"/>
          <w:rtl w:val="0"/>
        </w:rPr>
        <w:t>Y)</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scrol_y.</w:t>
      </w:r>
      <w:r>
        <w:rPr>
          <w:rFonts w:ascii="Courier New" w:hAnsi="Courier New" w:eastAsia="Courier New" w:cs="Courier New"/>
          <w:color w:val="66D9EF"/>
          <w:rtl w:val="0"/>
        </w:rPr>
        <w:t>config</w:t>
      </w:r>
      <w:r>
        <w:rPr>
          <w:rFonts w:ascii="Courier New" w:hAnsi="Courier New" w:eastAsia="Courier New" w:cs="Courier New"/>
          <w:color w:val="F8F8F2"/>
          <w:rtl w:val="0"/>
        </w:rPr>
        <w:t>(</w:t>
      </w:r>
      <w:r>
        <w:rPr>
          <w:rFonts w:ascii="Courier New" w:hAnsi="Courier New" w:eastAsia="Courier New" w:cs="Courier New"/>
          <w:color w:val="AA4926"/>
          <w:rtl w:val="0"/>
        </w:rPr>
        <w:t>command</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.textarea.yview)</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.textarea.</w:t>
      </w:r>
      <w:r>
        <w:rPr>
          <w:rFonts w:ascii="Courier New" w:hAnsi="Courier New" w:eastAsia="Courier New" w:cs="Courier New"/>
          <w:color w:val="66D9EF"/>
          <w:rtl w:val="0"/>
        </w:rPr>
        <w:t>pack</w:t>
      </w:r>
      <w:r>
        <w:rPr>
          <w:rFonts w:ascii="Courier New" w:hAnsi="Courier New" w:eastAsia="Courier New" w:cs="Courier New"/>
          <w:color w:val="F8F8F2"/>
          <w:rtl w:val="0"/>
        </w:rPr>
        <w:t>(</w:t>
      </w:r>
      <w:r>
        <w:rPr>
          <w:rFonts w:ascii="Courier New" w:hAnsi="Courier New" w:eastAsia="Courier New" w:cs="Courier New"/>
          <w:color w:val="AA4926"/>
          <w:rtl w:val="0"/>
        </w:rPr>
        <w:t>fill</w:t>
      </w:r>
      <w:r>
        <w:rPr>
          <w:rFonts w:ascii="Courier New" w:hAnsi="Courier New" w:eastAsia="Courier New" w:cs="Courier New"/>
          <w:color w:val="F92672"/>
          <w:rtl w:val="0"/>
        </w:rPr>
        <w:t>=</w:t>
      </w:r>
      <w:r>
        <w:rPr>
          <w:rFonts w:ascii="Courier New" w:hAnsi="Courier New" w:eastAsia="Courier New" w:cs="Courier New"/>
          <w:color w:val="F8F8F2"/>
          <w:rtl w:val="0"/>
        </w:rPr>
        <w:t xml:space="preserve">BOTH, </w:t>
      </w:r>
      <w:r>
        <w:rPr>
          <w:rFonts w:ascii="Courier New" w:hAnsi="Courier New" w:eastAsia="Courier New" w:cs="Courier New"/>
          <w:color w:val="AA4926"/>
          <w:rtl w:val="0"/>
        </w:rPr>
        <w:t>expand</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=============Button Frame================</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F8F8F2"/>
          <w:rtl w:val="0"/>
        </w:rPr>
        <w:t xml:space="preserve">F6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LabelFrame</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.root,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 xml:space="preserve">GROOVE,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"Bill Menu"</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bg_color)</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F6.</w:t>
      </w:r>
      <w:r>
        <w:rPr>
          <w:rFonts w:ascii="Courier New" w:hAnsi="Courier New" w:eastAsia="Courier New" w:cs="Courier New"/>
          <w:color w:val="66D9EF"/>
          <w:rtl w:val="0"/>
        </w:rPr>
        <w:t>place</w:t>
      </w:r>
      <w:r>
        <w:rPr>
          <w:rFonts w:ascii="Courier New" w:hAnsi="Courier New" w:eastAsia="Courier New" w:cs="Courier New"/>
          <w:color w:val="F8F8F2"/>
          <w:rtl w:val="0"/>
        </w:rPr>
        <w:t>(</w:t>
      </w:r>
      <w:r>
        <w:rPr>
          <w:rFonts w:ascii="Courier New" w:hAnsi="Courier New" w:eastAsia="Courier New" w:cs="Courier New"/>
          <w:color w:val="AA4926"/>
          <w:rtl w:val="0"/>
        </w:rPr>
        <w:t>x</w:t>
      </w:r>
      <w:r>
        <w:rPr>
          <w:rFonts w:ascii="Courier New" w:hAnsi="Courier New" w:eastAsia="Courier New" w:cs="Courier New"/>
          <w:color w:val="F92672"/>
          <w:rtl w:val="0"/>
        </w:rPr>
        <w:t>=</w:t>
      </w:r>
      <w:r>
        <w:rPr>
          <w:rFonts w:ascii="Courier New" w:hAnsi="Courier New" w:eastAsia="Courier New" w:cs="Courier New"/>
          <w:color w:val="AE81FF"/>
          <w:rtl w:val="0"/>
        </w:rPr>
        <w:t>3</w:t>
      </w:r>
      <w:r>
        <w:rPr>
          <w:rFonts w:ascii="Courier New" w:hAnsi="Courier New" w:eastAsia="Courier New" w:cs="Courier New"/>
          <w:color w:val="F8F8F2"/>
          <w:rtl w:val="0"/>
        </w:rPr>
        <w:t xml:space="preserve">, </w:t>
      </w:r>
      <w:r>
        <w:rPr>
          <w:rFonts w:ascii="Courier New" w:hAnsi="Courier New" w:eastAsia="Courier New" w:cs="Courier New"/>
          <w:color w:val="AA4926"/>
          <w:rtl w:val="0"/>
        </w:rPr>
        <w:t>y</w:t>
      </w:r>
      <w:r>
        <w:rPr>
          <w:rFonts w:ascii="Courier New" w:hAnsi="Courier New" w:eastAsia="Courier New" w:cs="Courier New"/>
          <w:color w:val="F92672"/>
          <w:rtl w:val="0"/>
        </w:rPr>
        <w:t>=</w:t>
      </w:r>
      <w:r>
        <w:rPr>
          <w:rFonts w:ascii="Courier New" w:hAnsi="Courier New" w:eastAsia="Courier New" w:cs="Courier New"/>
          <w:color w:val="AE81FF"/>
          <w:rtl w:val="0"/>
        </w:rPr>
        <w:t>560</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relwidth</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height</w:t>
      </w:r>
      <w:r>
        <w:rPr>
          <w:rFonts w:ascii="Courier New" w:hAnsi="Courier New" w:eastAsia="Courier New" w:cs="Courier New"/>
          <w:color w:val="F92672"/>
          <w:rtl w:val="0"/>
        </w:rPr>
        <w:t>=</w:t>
      </w:r>
      <w:r>
        <w:rPr>
          <w:rFonts w:ascii="Courier New" w:hAnsi="Courier New" w:eastAsia="Courier New" w:cs="Courier New"/>
          <w:color w:val="AE81FF"/>
          <w:rtl w:val="0"/>
        </w:rPr>
        <w:t>140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m1_lbl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(F6,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"Total Cosmetic Price"</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14</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20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m1_txt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(F6,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.cosmetic_price,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10 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7</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m2_lbl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(F6,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"Total Grocery Price"</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14</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20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m2_txt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(F6,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.grocery_price,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10 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7</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m3_lbl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(F6,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"Total Cold Drink Price"</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14</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2</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20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m3_txt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(F6,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.cold_drink_price,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10 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7</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2</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c1_lbl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(F6,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"Cosmetic Tax"</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14</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3</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20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c1_txt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(F6,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.cosmetic_tax,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10 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7</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4</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c2_lbl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(F6,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"Grocery Tax"</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14</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3</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20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c2_txt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(F6,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.grocery_tax,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10 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7</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4</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c3_lbl </w:t>
      </w:r>
      <w:r>
        <w:rPr>
          <w:rFonts w:ascii="Courier New" w:hAnsi="Courier New" w:eastAsia="Courier New" w:cs="Courier New"/>
          <w:color w:val="F92672"/>
          <w:rtl w:val="0"/>
        </w:rPr>
        <w:t xml:space="preserve">= </w:t>
      </w:r>
      <w:r>
        <w:rPr>
          <w:rFonts w:ascii="Courier New" w:hAnsi="Courier New" w:eastAsia="Courier New" w:cs="Courier New"/>
          <w:color w:val="66D9EF"/>
          <w:rtl w:val="0"/>
        </w:rPr>
        <w:t>Label</w:t>
      </w:r>
      <w:r>
        <w:rPr>
          <w:rFonts w:ascii="Courier New" w:hAnsi="Courier New" w:eastAsia="Courier New" w:cs="Courier New"/>
          <w:color w:val="F8F8F2"/>
          <w:rtl w:val="0"/>
        </w:rPr>
        <w:t xml:space="preserve">(F6,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"Cold Drink Tax"</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F8F8F2"/>
          <w:rtl w:val="0"/>
        </w:rPr>
        <w:t xml:space="preserve">bg_color,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F8F8F2"/>
          <w:rtl w:val="0"/>
        </w:rPr>
        <w:t>(</w:t>
      </w:r>
      <w:r>
        <w:rPr>
          <w:rFonts w:ascii="Courier New" w:hAnsi="Courier New" w:eastAsia="Courier New" w:cs="Courier New"/>
          <w:color w:val="E6DB74"/>
          <w:rtl w:val="0"/>
        </w:rPr>
        <w:t>"times new roman"</w:t>
      </w:r>
      <w:r>
        <w:rPr>
          <w:rFonts w:ascii="Courier New" w:hAnsi="Courier New" w:eastAsia="Courier New" w:cs="Courier New"/>
          <w:color w:val="F8F8F2"/>
          <w:rtl w:val="0"/>
        </w:rPr>
        <w:t xml:space="preserve">, </w:t>
      </w:r>
      <w:r>
        <w:rPr>
          <w:rFonts w:ascii="Courier New" w:hAnsi="Courier New" w:eastAsia="Courier New" w:cs="Courier New"/>
          <w:color w:val="AE81FF"/>
          <w:rtl w:val="0"/>
        </w:rPr>
        <w:t>14</w:t>
      </w:r>
      <w:r>
        <w:rPr>
          <w:rFonts w:ascii="Courier New" w:hAnsi="Courier New" w:eastAsia="Courier New" w:cs="Courier New"/>
          <w:color w:val="F8F8F2"/>
          <w:rtl w:val="0"/>
        </w:rPr>
        <w:t xml:space="preserve">, </w:t>
      </w:r>
      <w:r>
        <w:rPr>
          <w:rFonts w:ascii="Courier New" w:hAnsi="Courier New" w:eastAsia="Courier New" w:cs="Courier New"/>
          <w:color w:val="E6DB74"/>
          <w:rtl w:val="0"/>
        </w:rPr>
        <w:t>"bold"</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2</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3</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20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sticky</w:t>
      </w:r>
      <w:r>
        <w:rPr>
          <w:rFonts w:ascii="Courier New" w:hAnsi="Courier New" w:eastAsia="Courier New" w:cs="Courier New"/>
          <w:color w:val="F92672"/>
          <w:rtl w:val="0"/>
        </w:rPr>
        <w:t>=</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c3_txt </w:t>
      </w:r>
      <w:r>
        <w:rPr>
          <w:rFonts w:ascii="Courier New" w:hAnsi="Courier New" w:eastAsia="Courier New" w:cs="Courier New"/>
          <w:color w:val="F92672"/>
          <w:rtl w:val="0"/>
        </w:rPr>
        <w:t xml:space="preserve">= </w:t>
      </w:r>
      <w:r>
        <w:rPr>
          <w:rFonts w:ascii="Courier New" w:hAnsi="Courier New" w:eastAsia="Courier New" w:cs="Courier New"/>
          <w:color w:val="66D9EF"/>
          <w:rtl w:val="0"/>
        </w:rPr>
        <w:t>Entry</w:t>
      </w:r>
      <w:r>
        <w:rPr>
          <w:rFonts w:ascii="Courier New" w:hAnsi="Courier New" w:eastAsia="Courier New" w:cs="Courier New"/>
          <w:color w:val="F8F8F2"/>
          <w:rtl w:val="0"/>
        </w:rPr>
        <w:t xml:space="preserve">(F6,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15</w:t>
      </w:r>
      <w:r>
        <w:rPr>
          <w:rFonts w:ascii="Courier New" w:hAnsi="Courier New" w:eastAsia="Courier New" w:cs="Courier New"/>
          <w:color w:val="F8F8F2"/>
          <w:rtl w:val="0"/>
        </w:rPr>
        <w:t xml:space="preserve">, </w:t>
      </w:r>
      <w:r>
        <w:rPr>
          <w:rFonts w:ascii="Courier New" w:hAnsi="Courier New" w:eastAsia="Courier New" w:cs="Courier New"/>
          <w:color w:val="AA4926"/>
          <w:rtl w:val="0"/>
        </w:rPr>
        <w:t>textvariable</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.cold_drink_tax,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10 bold"</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7</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SUNKEN).</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2</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4</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btn_f </w:t>
      </w:r>
      <w:r>
        <w:rPr>
          <w:rFonts w:ascii="Courier New" w:hAnsi="Courier New" w:eastAsia="Courier New" w:cs="Courier New"/>
          <w:color w:val="F92672"/>
          <w:rtl w:val="0"/>
        </w:rPr>
        <w:t xml:space="preserve">= </w:t>
      </w:r>
      <w:r>
        <w:rPr>
          <w:rFonts w:ascii="Courier New" w:hAnsi="Courier New" w:eastAsia="Courier New" w:cs="Courier New"/>
          <w:color w:val="66D9EF"/>
          <w:rtl w:val="0"/>
        </w:rPr>
        <w:t>Frame</w:t>
      </w:r>
      <w:r>
        <w:rPr>
          <w:rFonts w:ascii="Courier New" w:hAnsi="Courier New" w:eastAsia="Courier New" w:cs="Courier New"/>
          <w:color w:val="F8F8F2"/>
          <w:rtl w:val="0"/>
        </w:rPr>
        <w:t xml:space="preserve">(F6,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7</w:t>
      </w:r>
      <w:r>
        <w:rPr>
          <w:rFonts w:ascii="Courier New" w:hAnsi="Courier New" w:eastAsia="Courier New" w:cs="Courier New"/>
          <w:color w:val="F8F8F2"/>
          <w:rtl w:val="0"/>
        </w:rPr>
        <w:t xml:space="preserve">, </w:t>
      </w:r>
      <w:r>
        <w:rPr>
          <w:rFonts w:ascii="Courier New" w:hAnsi="Courier New" w:eastAsia="Courier New" w:cs="Courier New"/>
          <w:color w:val="AA4926"/>
          <w:rtl w:val="0"/>
        </w:rPr>
        <w:t>relief</w:t>
      </w:r>
      <w:r>
        <w:rPr>
          <w:rFonts w:ascii="Courier New" w:hAnsi="Courier New" w:eastAsia="Courier New" w:cs="Courier New"/>
          <w:color w:val="F92672"/>
          <w:rtl w:val="0"/>
        </w:rPr>
        <w:t>=</w:t>
      </w:r>
      <w:r>
        <w:rPr>
          <w:rFonts w:ascii="Courier New" w:hAnsi="Courier New" w:eastAsia="Courier New" w:cs="Courier New"/>
          <w:color w:val="F8F8F2"/>
          <w:rtl w:val="0"/>
        </w:rPr>
        <w:t>GROOVE)</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btn_f.</w:t>
      </w:r>
      <w:r>
        <w:rPr>
          <w:rFonts w:ascii="Courier New" w:hAnsi="Courier New" w:eastAsia="Courier New" w:cs="Courier New"/>
          <w:color w:val="66D9EF"/>
          <w:rtl w:val="0"/>
        </w:rPr>
        <w:t>place</w:t>
      </w:r>
      <w:r>
        <w:rPr>
          <w:rFonts w:ascii="Courier New" w:hAnsi="Courier New" w:eastAsia="Courier New" w:cs="Courier New"/>
          <w:color w:val="F8F8F2"/>
          <w:rtl w:val="0"/>
        </w:rPr>
        <w:t>(</w:t>
      </w:r>
      <w:r>
        <w:rPr>
          <w:rFonts w:ascii="Courier New" w:hAnsi="Courier New" w:eastAsia="Courier New" w:cs="Courier New"/>
          <w:color w:val="AA4926"/>
          <w:rtl w:val="0"/>
        </w:rPr>
        <w:t>x</w:t>
      </w:r>
      <w:r>
        <w:rPr>
          <w:rFonts w:ascii="Courier New" w:hAnsi="Courier New" w:eastAsia="Courier New" w:cs="Courier New"/>
          <w:color w:val="F92672"/>
          <w:rtl w:val="0"/>
        </w:rPr>
        <w:t>=</w:t>
      </w:r>
      <w:r>
        <w:rPr>
          <w:rFonts w:ascii="Courier New" w:hAnsi="Courier New" w:eastAsia="Courier New" w:cs="Courier New"/>
          <w:color w:val="AE81FF"/>
          <w:rtl w:val="0"/>
        </w:rPr>
        <w:t>820</w:t>
      </w:r>
      <w:r>
        <w:rPr>
          <w:rFonts w:ascii="Courier New" w:hAnsi="Courier New" w:eastAsia="Courier New" w:cs="Courier New"/>
          <w:color w:val="F8F8F2"/>
          <w:rtl w:val="0"/>
        </w:rPr>
        <w:t xml:space="preserve">,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510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height</w:t>
      </w:r>
      <w:r>
        <w:rPr>
          <w:rFonts w:ascii="Courier New" w:hAnsi="Courier New" w:eastAsia="Courier New" w:cs="Courier New"/>
          <w:color w:val="F92672"/>
          <w:rtl w:val="0"/>
        </w:rPr>
        <w:t>=</w:t>
      </w:r>
      <w:r>
        <w:rPr>
          <w:rFonts w:ascii="Courier New" w:hAnsi="Courier New" w:eastAsia="Courier New" w:cs="Courier New"/>
          <w:color w:val="AE81FF"/>
          <w:rtl w:val="0"/>
        </w:rPr>
        <w:t>180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total_btn </w:t>
      </w:r>
      <w:r>
        <w:rPr>
          <w:rFonts w:ascii="Courier New" w:hAnsi="Courier New" w:eastAsia="Courier New" w:cs="Courier New"/>
          <w:color w:val="F92672"/>
          <w:rtl w:val="0"/>
        </w:rPr>
        <w:t xml:space="preserve">= </w:t>
      </w:r>
      <w:r>
        <w:rPr>
          <w:rFonts w:ascii="Courier New" w:hAnsi="Courier New" w:eastAsia="Courier New" w:cs="Courier New"/>
          <w:color w:val="66D9EF"/>
          <w:rtl w:val="0"/>
        </w:rPr>
        <w:t>Button</w:t>
      </w:r>
      <w:r>
        <w:rPr>
          <w:rFonts w:ascii="Courier New" w:hAnsi="Courier New" w:eastAsia="Courier New" w:cs="Courier New"/>
          <w:color w:val="F8F8F2"/>
          <w:rtl w:val="0"/>
        </w:rPr>
        <w:t xml:space="preserve">(btn_f,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"Total"</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command</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.total,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E6DB74"/>
          <w:rtl w:val="0"/>
        </w:rPr>
        <w:t>"YELLOW"</w:t>
      </w:r>
      <w:r>
        <w:rPr>
          <w:rFonts w:ascii="Courier New" w:hAnsi="Courier New" w:eastAsia="Courier New" w:cs="Courier New"/>
          <w:color w:val="F8F8F2"/>
          <w:rtl w:val="0"/>
        </w:rPr>
        <w:t xml:space="preserve">,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4</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10 bold"</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gbill_btn </w:t>
      </w:r>
      <w:r>
        <w:rPr>
          <w:rFonts w:ascii="Courier New" w:hAnsi="Courier New" w:eastAsia="Courier New" w:cs="Courier New"/>
          <w:color w:val="F92672"/>
          <w:rtl w:val="0"/>
        </w:rPr>
        <w:t xml:space="preserve">= </w:t>
      </w:r>
      <w:r>
        <w:rPr>
          <w:rFonts w:ascii="Courier New" w:hAnsi="Courier New" w:eastAsia="Courier New" w:cs="Courier New"/>
          <w:color w:val="66D9EF"/>
          <w:rtl w:val="0"/>
        </w:rPr>
        <w:t>Button</w:t>
      </w:r>
      <w:r>
        <w:rPr>
          <w:rFonts w:ascii="Courier New" w:hAnsi="Courier New" w:eastAsia="Courier New" w:cs="Courier New"/>
          <w:color w:val="F8F8F2"/>
          <w:rtl w:val="0"/>
        </w:rPr>
        <w:t xml:space="preserve">(btn_f, </w:t>
      </w:r>
      <w:r>
        <w:rPr>
          <w:rFonts w:ascii="Courier New" w:hAnsi="Courier New" w:eastAsia="Courier New" w:cs="Courier New"/>
          <w:color w:val="AA4926"/>
          <w:rtl w:val="0"/>
        </w:rPr>
        <w:t>command</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.bill_area,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"Generate Bill"</w:t>
      </w:r>
      <w:r>
        <w:rPr>
          <w:rFonts w:ascii="Courier New" w:hAnsi="Courier New" w:eastAsia="Courier New" w:cs="Courier New"/>
          <w:color w:val="F8F8F2"/>
          <w:rtl w:val="0"/>
        </w:rPr>
        <w:t xml:space="preserve">,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E6DB74"/>
          <w:rtl w:val="0"/>
        </w:rPr>
        <w:t>"YELLOW"</w:t>
      </w:r>
      <w:r>
        <w:rPr>
          <w:rFonts w:ascii="Courier New" w:hAnsi="Courier New" w:eastAsia="Courier New" w:cs="Courier New"/>
          <w:color w:val="F8F8F2"/>
          <w:rtl w:val="0"/>
        </w:rPr>
        <w:t xml:space="preserve">,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4</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10 bold"</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1</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clear_btn </w:t>
      </w:r>
      <w:r>
        <w:rPr>
          <w:rFonts w:ascii="Courier New" w:hAnsi="Courier New" w:eastAsia="Courier New" w:cs="Courier New"/>
          <w:color w:val="F92672"/>
          <w:rtl w:val="0"/>
        </w:rPr>
        <w:t xml:space="preserve">= </w:t>
      </w:r>
      <w:r>
        <w:rPr>
          <w:rFonts w:ascii="Courier New" w:hAnsi="Courier New" w:eastAsia="Courier New" w:cs="Courier New"/>
          <w:color w:val="66D9EF"/>
          <w:rtl w:val="0"/>
        </w:rPr>
        <w:t>Button</w:t>
      </w:r>
      <w:r>
        <w:rPr>
          <w:rFonts w:ascii="Courier New" w:hAnsi="Courier New" w:eastAsia="Courier New" w:cs="Courier New"/>
          <w:color w:val="F8F8F2"/>
          <w:rtl w:val="0"/>
        </w:rPr>
        <w:t xml:space="preserve">(btn_f,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"Clear"</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command</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.clear_data,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E6DB74"/>
          <w:rtl w:val="0"/>
        </w:rPr>
        <w:t>"YELLOW"</w:t>
      </w:r>
      <w:r>
        <w:rPr>
          <w:rFonts w:ascii="Courier New" w:hAnsi="Courier New" w:eastAsia="Courier New" w:cs="Courier New"/>
          <w:color w:val="F8F8F2"/>
          <w:rtl w:val="0"/>
        </w:rPr>
        <w:t xml:space="preserve">,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4</w:t>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10 bold"</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2</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exit_btn </w:t>
      </w:r>
      <w:r>
        <w:rPr>
          <w:rFonts w:ascii="Courier New" w:hAnsi="Courier New" w:eastAsia="Courier New" w:cs="Courier New"/>
          <w:color w:val="F92672"/>
          <w:rtl w:val="0"/>
        </w:rPr>
        <w:t xml:space="preserve">= </w:t>
      </w:r>
      <w:r>
        <w:rPr>
          <w:rFonts w:ascii="Courier New" w:hAnsi="Courier New" w:eastAsia="Courier New" w:cs="Courier New"/>
          <w:color w:val="66D9EF"/>
          <w:rtl w:val="0"/>
        </w:rPr>
        <w:t>Button</w:t>
      </w:r>
      <w:r>
        <w:rPr>
          <w:rFonts w:ascii="Courier New" w:hAnsi="Courier New" w:eastAsia="Courier New" w:cs="Courier New"/>
          <w:color w:val="F8F8F2"/>
          <w:rtl w:val="0"/>
        </w:rPr>
        <w:t xml:space="preserve">(btn_f, </w:t>
      </w:r>
      <w:r>
        <w:rPr>
          <w:rFonts w:ascii="Courier New" w:hAnsi="Courier New" w:eastAsia="Courier New" w:cs="Courier New"/>
          <w:color w:val="AA4926"/>
          <w:rtl w:val="0"/>
        </w:rPr>
        <w:t>text</w:t>
      </w:r>
      <w:r>
        <w:rPr>
          <w:rFonts w:ascii="Courier New" w:hAnsi="Courier New" w:eastAsia="Courier New" w:cs="Courier New"/>
          <w:color w:val="F92672"/>
          <w:rtl w:val="0"/>
        </w:rPr>
        <w:t>=</w:t>
      </w:r>
      <w:r>
        <w:rPr>
          <w:rFonts w:ascii="Courier New" w:hAnsi="Courier New" w:eastAsia="Courier New" w:cs="Courier New"/>
          <w:color w:val="E6DB74"/>
          <w:rtl w:val="0"/>
        </w:rPr>
        <w:t>"Exit"</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command</w:t>
      </w:r>
      <w:r>
        <w:rPr>
          <w:rFonts w:ascii="Courier New" w:hAnsi="Courier New" w:eastAsia="Courier New" w:cs="Courier New"/>
          <w:color w:val="F9267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.Exit_app, </w:t>
      </w:r>
      <w:r>
        <w:rPr>
          <w:rFonts w:ascii="Courier New" w:hAnsi="Courier New" w:eastAsia="Courier New" w:cs="Courier New"/>
          <w:color w:val="AA4926"/>
          <w:rtl w:val="0"/>
        </w:rPr>
        <w:t>bg</w:t>
      </w:r>
      <w:r>
        <w:rPr>
          <w:rFonts w:ascii="Courier New" w:hAnsi="Courier New" w:eastAsia="Courier New" w:cs="Courier New"/>
          <w:color w:val="F92672"/>
          <w:rtl w:val="0"/>
        </w:rPr>
        <w:t>=</w:t>
      </w:r>
      <w:r>
        <w:rPr>
          <w:rFonts w:ascii="Courier New" w:hAnsi="Courier New" w:eastAsia="Courier New" w:cs="Courier New"/>
          <w:color w:val="E6DB74"/>
          <w:rtl w:val="0"/>
        </w:rPr>
        <w:t>"YELLOW"</w:t>
      </w:r>
      <w:r>
        <w:rPr>
          <w:rFonts w:ascii="Courier New" w:hAnsi="Courier New" w:eastAsia="Courier New" w:cs="Courier New"/>
          <w:color w:val="F8F8F2"/>
          <w:rtl w:val="0"/>
        </w:rPr>
        <w:t xml:space="preserve">, </w:t>
      </w:r>
      <w:r>
        <w:rPr>
          <w:rFonts w:ascii="Courier New" w:hAnsi="Courier New" w:eastAsia="Courier New" w:cs="Courier New"/>
          <w:color w:val="AA4926"/>
          <w:rtl w:val="0"/>
        </w:rPr>
        <w:t>fg</w:t>
      </w:r>
      <w:r>
        <w:rPr>
          <w:rFonts w:ascii="Courier New" w:hAnsi="Courier New" w:eastAsia="Courier New" w:cs="Courier New"/>
          <w:color w:val="F92672"/>
          <w:rtl w:val="0"/>
        </w:rPr>
        <w:t>=</w:t>
      </w:r>
      <w:r>
        <w:rPr>
          <w:rFonts w:ascii="Courier New" w:hAnsi="Courier New" w:eastAsia="Courier New" w:cs="Courier New"/>
          <w:color w:val="E6DB74"/>
          <w:rtl w:val="0"/>
        </w:rPr>
        <w:t>"black"</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width</w:t>
      </w:r>
      <w:r>
        <w:rPr>
          <w:rFonts w:ascii="Courier New" w:hAnsi="Courier New" w:eastAsia="Courier New" w:cs="Courier New"/>
          <w:color w:val="F92672"/>
          <w:rtl w:val="0"/>
        </w:rPr>
        <w:t>=</w:t>
      </w:r>
      <w:r>
        <w:rPr>
          <w:rFonts w:ascii="Courier New" w:hAnsi="Courier New" w:eastAsia="Courier New" w:cs="Courier New"/>
          <w:color w:val="AE81FF"/>
          <w:rtl w:val="0"/>
        </w:rPr>
        <w:t>10</w:t>
      </w:r>
      <w:r>
        <w:rPr>
          <w:rFonts w:ascii="Courier New" w:hAnsi="Courier New" w:eastAsia="Courier New" w:cs="Courier New"/>
          <w:color w:val="F8F8F2"/>
          <w:rtl w:val="0"/>
        </w:rPr>
        <w:t xml:space="preserve">, </w:t>
      </w:r>
      <w:r>
        <w:rPr>
          <w:rFonts w:ascii="Courier New" w:hAnsi="Courier New" w:eastAsia="Courier New" w:cs="Courier New"/>
          <w:color w:val="AA4926"/>
          <w:rtl w:val="0"/>
        </w:rPr>
        <w:t>bd</w:t>
      </w:r>
      <w:r>
        <w:rPr>
          <w:rFonts w:ascii="Courier New" w:hAnsi="Courier New" w:eastAsia="Courier New" w:cs="Courier New"/>
          <w:color w:val="F92672"/>
          <w:rtl w:val="0"/>
        </w:rPr>
        <w:t>=</w:t>
      </w:r>
      <w:r>
        <w:rPr>
          <w:rFonts w:ascii="Courier New" w:hAnsi="Courier New" w:eastAsia="Courier New" w:cs="Courier New"/>
          <w:color w:val="AE81FF"/>
          <w:rtl w:val="0"/>
        </w:rPr>
        <w:t>4</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AA4926"/>
          <w:rtl w:val="0"/>
        </w:rPr>
        <w:t>font</w:t>
      </w:r>
      <w:r>
        <w:rPr>
          <w:rFonts w:ascii="Courier New" w:hAnsi="Courier New" w:eastAsia="Courier New" w:cs="Courier New"/>
          <w:color w:val="F92672"/>
          <w:rtl w:val="0"/>
        </w:rPr>
        <w:t>=</w:t>
      </w:r>
      <w:r>
        <w:rPr>
          <w:rFonts w:ascii="Courier New" w:hAnsi="Courier New" w:eastAsia="Courier New" w:cs="Courier New"/>
          <w:color w:val="E6DB74"/>
          <w:rtl w:val="0"/>
        </w:rPr>
        <w:t>"arial 10 bold"</w:t>
      </w:r>
      <w:r>
        <w:rPr>
          <w:rFonts w:ascii="Courier New" w:hAnsi="Courier New" w:eastAsia="Courier New" w:cs="Courier New"/>
          <w:color w:val="F8F8F2"/>
          <w:rtl w:val="0"/>
        </w:rPr>
        <w:t>).</w:t>
      </w:r>
      <w:r>
        <w:rPr>
          <w:rFonts w:ascii="Courier New" w:hAnsi="Courier New" w:eastAsia="Courier New" w:cs="Courier New"/>
          <w:color w:val="66D9EF"/>
          <w:rtl w:val="0"/>
        </w:rPr>
        <w:t>grid</w:t>
      </w:r>
      <w:r>
        <w:rPr>
          <w:rFonts w:ascii="Courier New" w:hAnsi="Courier New" w:eastAsia="Courier New" w:cs="Courier New"/>
          <w:color w:val="F8F8F2"/>
          <w:rtl w:val="0"/>
        </w:rPr>
        <w:t>(</w:t>
      </w:r>
      <w:r>
        <w:rPr>
          <w:rFonts w:ascii="Courier New" w:hAnsi="Courier New" w:eastAsia="Courier New" w:cs="Courier New"/>
          <w:color w:val="AA4926"/>
          <w:rtl w:val="0"/>
        </w:rPr>
        <w:t>row</w:t>
      </w:r>
      <w:r>
        <w:rPr>
          <w:rFonts w:ascii="Courier New" w:hAnsi="Courier New" w:eastAsia="Courier New" w:cs="Courier New"/>
          <w:color w:val="F9267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AA4926"/>
          <w:rtl w:val="0"/>
        </w:rPr>
        <w:t>column</w:t>
      </w:r>
      <w:r>
        <w:rPr>
          <w:rFonts w:ascii="Courier New" w:hAnsi="Courier New" w:eastAsia="Courier New" w:cs="Courier New"/>
          <w:color w:val="F92672"/>
          <w:rtl w:val="0"/>
        </w:rPr>
        <w:t>=</w:t>
      </w:r>
      <w:r>
        <w:rPr>
          <w:rFonts w:ascii="Courier New" w:hAnsi="Courier New" w:eastAsia="Courier New" w:cs="Courier New"/>
          <w:color w:val="AE81FF"/>
          <w:rtl w:val="0"/>
        </w:rPr>
        <w:t>3</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padx</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 xml:space="preserve">, </w:t>
      </w:r>
      <w:r>
        <w:rPr>
          <w:rFonts w:ascii="Courier New" w:hAnsi="Courier New" w:eastAsia="Courier New" w:cs="Courier New"/>
          <w:color w:val="AA4926"/>
          <w:rtl w:val="0"/>
        </w:rPr>
        <w:t>pady</w:t>
      </w:r>
      <w:r>
        <w:rPr>
          <w:rFonts w:ascii="Courier New" w:hAnsi="Courier New" w:eastAsia="Courier New" w:cs="Courier New"/>
          <w:color w:val="F92672"/>
          <w:rtl w:val="0"/>
        </w:rPr>
        <w:t>=</w:t>
      </w:r>
      <w:r>
        <w:rPr>
          <w:rFonts w:ascii="Courier New" w:hAnsi="Courier New" w:eastAsia="Courier New" w:cs="Courier New"/>
          <w:color w:val="AE81FF"/>
          <w:rtl w:val="0"/>
        </w:rPr>
        <w:t>5</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scan_btn = Button(btn_f, text="SCAN", command=self.Scan_app, bg="YELLOW", fg="black", pady=10, width=10, bd=4,</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                   font="arial 10 bold").grid(row=0, column=4, padx=5, pady=5)</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w:t>
      </w:r>
      <w:r>
        <w:rPr>
          <w:rFonts w:ascii="Courier New" w:hAnsi="Courier New" w:eastAsia="Courier New" w:cs="Courier New"/>
          <w:color w:val="66D9EF"/>
          <w:rtl w:val="0"/>
        </w:rPr>
        <w:t>welcome_bill</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def </w:t>
      </w:r>
      <w:r>
        <w:rPr>
          <w:rFonts w:ascii="Courier New" w:hAnsi="Courier New" w:eastAsia="Courier New" w:cs="Courier New"/>
          <w:color w:val="F8F8F2"/>
          <w:rtl w:val="0"/>
        </w:rPr>
        <w:t>total(</w:t>
      </w:r>
      <w:r>
        <w:rPr>
          <w:rFonts w:ascii="Courier New" w:hAnsi="Courier New" w:eastAsia="Courier New" w:cs="Courier New"/>
          <w:color w:val="94558D"/>
          <w:rtl w:val="0"/>
        </w:rPr>
        <w:t>self</w:t>
      </w:r>
      <w:r>
        <w:rPr>
          <w:rFonts w:ascii="Courier New" w:hAnsi="Courier New" w:eastAsia="Courier New" w:cs="Courier New"/>
          <w:color w:val="F8F8F2"/>
          <w:rtl w:val="0"/>
        </w:rPr>
        <w:t>)</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.c_s_p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.soap.</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"soap"</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.c_fc_p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.face_cream.</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"face_cream"</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.c_fw_p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.face_wash.</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"face_wash"</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.c_spr_p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.spray.</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"spray"</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.c_g_p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.gel.</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"gel"</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.c_l_p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.lotion.</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"lotion"</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.total_cosmatic_price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float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.c_s_p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.c_fc_p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.c_fw_p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.c_spr_p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.c_g_p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.c_l_p</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.cosmetic_price.</w:t>
      </w:r>
      <w:r>
        <w:rPr>
          <w:rFonts w:ascii="Courier New" w:hAnsi="Courier New" w:eastAsia="Courier New" w:cs="Courier New"/>
          <w:color w:val="66D9EF"/>
          <w:rtl w:val="0"/>
        </w:rPr>
        <w:t>set</w:t>
      </w:r>
      <w:r>
        <w:rPr>
          <w:rFonts w:ascii="Courier New" w:hAnsi="Courier New" w:eastAsia="Courier New" w:cs="Courier New"/>
          <w:color w:val="F8F8F2"/>
          <w:rtl w:val="0"/>
        </w:rPr>
        <w:t>(</w:t>
      </w:r>
      <w:r>
        <w:rPr>
          <w:rFonts w:ascii="Courier New" w:hAnsi="Courier New" w:eastAsia="Courier New" w:cs="Courier New"/>
          <w:color w:val="E6DB74"/>
          <w:rtl w:val="0"/>
        </w:rPr>
        <w:t xml:space="preserve">"Rs. "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.total_cosmatic_price))</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.c_tax </w:t>
      </w:r>
      <w:r>
        <w:rPr>
          <w:rFonts w:ascii="Courier New" w:hAnsi="Courier New" w:eastAsia="Courier New" w:cs="Courier New"/>
          <w:color w:val="F92672"/>
          <w:rtl w:val="0"/>
        </w:rPr>
        <w:t xml:space="preserve">= </w:t>
      </w:r>
      <w:r>
        <w:rPr>
          <w:rFonts w:ascii="Courier New" w:hAnsi="Courier New" w:eastAsia="Courier New" w:cs="Courier New"/>
          <w:color w:val="66D9EF"/>
          <w:rtl w:val="0"/>
        </w:rPr>
        <w:t>round</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.total_cosmatic_price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tax</w:t>
      </w:r>
      <w:r>
        <w:rPr>
          <w:rFonts w:ascii="Courier New" w:hAnsi="Courier New" w:eastAsia="Courier New" w:cs="Courier New"/>
          <w:color w:val="F8F8F2"/>
          <w:rtl w:val="0"/>
        </w:rPr>
        <w:t>(</w:t>
      </w:r>
      <w:r>
        <w:rPr>
          <w:rFonts w:ascii="Courier New" w:hAnsi="Courier New" w:eastAsia="Courier New" w:cs="Courier New"/>
          <w:color w:val="E6DB74"/>
          <w:rtl w:val="0"/>
        </w:rPr>
        <w:t>"cosmetics"</w:t>
      </w:r>
      <w:r>
        <w:rPr>
          <w:rFonts w:ascii="Courier New" w:hAnsi="Courier New" w:eastAsia="Courier New" w:cs="Courier New"/>
          <w:color w:val="F8F8F2"/>
          <w:rtl w:val="0"/>
        </w:rPr>
        <w:t xml:space="preserve">,c), </w:t>
      </w:r>
      <w:r>
        <w:rPr>
          <w:rFonts w:ascii="Courier New" w:hAnsi="Courier New" w:eastAsia="Courier New" w:cs="Courier New"/>
          <w:color w:val="AE81FF"/>
          <w:rtl w:val="0"/>
        </w:rPr>
        <w:t>2</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.cosmetic_tax.</w:t>
      </w:r>
      <w:r>
        <w:rPr>
          <w:rFonts w:ascii="Courier New" w:hAnsi="Courier New" w:eastAsia="Courier New" w:cs="Courier New"/>
          <w:color w:val="66D9EF"/>
          <w:rtl w:val="0"/>
        </w:rPr>
        <w:t>set</w:t>
      </w:r>
      <w:r>
        <w:rPr>
          <w:rFonts w:ascii="Courier New" w:hAnsi="Courier New" w:eastAsia="Courier New" w:cs="Courier New"/>
          <w:color w:val="F8F8F2"/>
          <w:rtl w:val="0"/>
        </w:rPr>
        <w:t>(</w:t>
      </w:r>
      <w:r>
        <w:rPr>
          <w:rFonts w:ascii="Courier New" w:hAnsi="Courier New" w:eastAsia="Courier New" w:cs="Courier New"/>
          <w:color w:val="E6DB74"/>
          <w:rtl w:val="0"/>
        </w:rPr>
        <w:t xml:space="preserve">"Rs. "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.c_tax))</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.g_r_p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.rice.</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"rice"</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.g_fo_p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.food_oil.</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"food_oil"</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.g_w_p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.wheat.</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"wheat"</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.g_d_p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.daal.</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"daal"</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.g_s_p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.sugar.</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"sugar"</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.g_t_p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.tea.</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"tea"</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.total_grocery_price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float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.g_r_p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.g_fo_p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.g_w_p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.g_d_p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.g_s_p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.g_t_p</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.grocery_price.</w:t>
      </w:r>
      <w:r>
        <w:rPr>
          <w:rFonts w:ascii="Courier New" w:hAnsi="Courier New" w:eastAsia="Courier New" w:cs="Courier New"/>
          <w:color w:val="66D9EF"/>
          <w:rtl w:val="0"/>
        </w:rPr>
        <w:t>set</w:t>
      </w:r>
      <w:r>
        <w:rPr>
          <w:rFonts w:ascii="Courier New" w:hAnsi="Courier New" w:eastAsia="Courier New" w:cs="Courier New"/>
          <w:color w:val="F8F8F2"/>
          <w:rtl w:val="0"/>
        </w:rPr>
        <w:t>(</w:t>
      </w:r>
      <w:r>
        <w:rPr>
          <w:rFonts w:ascii="Courier New" w:hAnsi="Courier New" w:eastAsia="Courier New" w:cs="Courier New"/>
          <w:color w:val="E6DB74"/>
          <w:rtl w:val="0"/>
        </w:rPr>
        <w:t xml:space="preserve">"Rs. "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.total_grocery_price))</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.g_tax </w:t>
      </w:r>
      <w:r>
        <w:rPr>
          <w:rFonts w:ascii="Courier New" w:hAnsi="Courier New" w:eastAsia="Courier New" w:cs="Courier New"/>
          <w:color w:val="F92672"/>
          <w:rtl w:val="0"/>
        </w:rPr>
        <w:t xml:space="preserve">= </w:t>
      </w:r>
      <w:r>
        <w:rPr>
          <w:rFonts w:ascii="Courier New" w:hAnsi="Courier New" w:eastAsia="Courier New" w:cs="Courier New"/>
          <w:color w:val="66D9EF"/>
          <w:rtl w:val="0"/>
        </w:rPr>
        <w:t>round</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.total_grocery_price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tax</w:t>
      </w:r>
      <w:r>
        <w:rPr>
          <w:rFonts w:ascii="Courier New" w:hAnsi="Courier New" w:eastAsia="Courier New" w:cs="Courier New"/>
          <w:color w:val="F8F8F2"/>
          <w:rtl w:val="0"/>
        </w:rPr>
        <w:t>(</w:t>
      </w:r>
      <w:r>
        <w:rPr>
          <w:rFonts w:ascii="Courier New" w:hAnsi="Courier New" w:eastAsia="Courier New" w:cs="Courier New"/>
          <w:color w:val="E6DB74"/>
          <w:rtl w:val="0"/>
        </w:rPr>
        <w:t>"grocery"</w:t>
      </w:r>
      <w:r>
        <w:rPr>
          <w:rFonts w:ascii="Courier New" w:hAnsi="Courier New" w:eastAsia="Courier New" w:cs="Courier New"/>
          <w:color w:val="F8F8F2"/>
          <w:rtl w:val="0"/>
        </w:rPr>
        <w:t xml:space="preserve">,c), </w:t>
      </w:r>
      <w:r>
        <w:rPr>
          <w:rFonts w:ascii="Courier New" w:hAnsi="Courier New" w:eastAsia="Courier New" w:cs="Courier New"/>
          <w:color w:val="AE81FF"/>
          <w:rtl w:val="0"/>
        </w:rPr>
        <w:t>2</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.grocery_tax.</w:t>
      </w:r>
      <w:r>
        <w:rPr>
          <w:rFonts w:ascii="Courier New" w:hAnsi="Courier New" w:eastAsia="Courier New" w:cs="Courier New"/>
          <w:color w:val="66D9EF"/>
          <w:rtl w:val="0"/>
        </w:rPr>
        <w:t>set</w:t>
      </w:r>
      <w:r>
        <w:rPr>
          <w:rFonts w:ascii="Courier New" w:hAnsi="Courier New" w:eastAsia="Courier New" w:cs="Courier New"/>
          <w:color w:val="F8F8F2"/>
          <w:rtl w:val="0"/>
        </w:rPr>
        <w:t>(</w:t>
      </w:r>
      <w:r>
        <w:rPr>
          <w:rFonts w:ascii="Courier New" w:hAnsi="Courier New" w:eastAsia="Courier New" w:cs="Courier New"/>
          <w:color w:val="E6DB74"/>
          <w:rtl w:val="0"/>
        </w:rPr>
        <w:t xml:space="preserve">"Rs. "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.g_tax))</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.cd_m_p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.maza.</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"maza"</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.cd_c_p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.coke.</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"coke"</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.cd_f_p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.frooti.</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"frooti"</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.cd_th_p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.thumbsup.</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"thumbsup"</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.cd_l_p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.limca.</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"limca"</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.cd_s_p </w:t>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.sprite.</w:t>
      </w:r>
      <w:r>
        <w:rPr>
          <w:rFonts w:ascii="Courier New" w:hAnsi="Courier New" w:eastAsia="Courier New" w:cs="Courier New"/>
          <w:color w:val="66D9EF"/>
          <w:rtl w:val="0"/>
        </w:rPr>
        <w:t>get</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price</w:t>
      </w:r>
      <w:r>
        <w:rPr>
          <w:rFonts w:ascii="Courier New" w:hAnsi="Courier New" w:eastAsia="Courier New" w:cs="Courier New"/>
          <w:color w:val="F8F8F2"/>
          <w:rtl w:val="0"/>
        </w:rPr>
        <w:t>(</w:t>
      </w:r>
      <w:r>
        <w:rPr>
          <w:rFonts w:ascii="Courier New" w:hAnsi="Courier New" w:eastAsia="Courier New" w:cs="Courier New"/>
          <w:color w:val="E6DB74"/>
          <w:rtl w:val="0"/>
        </w:rPr>
        <w:t>"sprite"</w:t>
      </w:r>
      <w:r>
        <w:rPr>
          <w:rFonts w:ascii="Courier New" w:hAnsi="Courier New" w:eastAsia="Courier New" w:cs="Courier New"/>
          <w:color w:val="F8F8F2"/>
          <w:rtl w:val="0"/>
        </w:rPr>
        <w:t>,c)</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.total_cold_drink_price </w:t>
      </w:r>
      <w:r>
        <w:rPr>
          <w:rFonts w:ascii="Courier New" w:hAnsi="Courier New" w:eastAsia="Courier New" w:cs="Courier New"/>
          <w:color w:val="F92672"/>
          <w:rtl w:val="0"/>
        </w:rPr>
        <w:t xml:space="preserve">= </w:t>
      </w:r>
      <w:r>
        <w:rPr>
          <w:rFonts w:ascii="Courier New" w:hAnsi="Courier New" w:eastAsia="Courier New" w:cs="Courier New"/>
          <w:color w:val="66D9EF"/>
          <w:rtl w:val="0"/>
        </w:rPr>
        <w:t>float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.cd_m_p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.cd_c_p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.cd_f_p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.cd_th_p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.cd_l_p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.cd_s_p</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.cold_drink_price.</w:t>
      </w:r>
      <w:r>
        <w:rPr>
          <w:rFonts w:ascii="Courier New" w:hAnsi="Courier New" w:eastAsia="Courier New" w:cs="Courier New"/>
          <w:color w:val="66D9EF"/>
          <w:rtl w:val="0"/>
        </w:rPr>
        <w:t>set</w:t>
      </w:r>
      <w:r>
        <w:rPr>
          <w:rFonts w:ascii="Courier New" w:hAnsi="Courier New" w:eastAsia="Courier New" w:cs="Courier New"/>
          <w:color w:val="F8F8F2"/>
          <w:rtl w:val="0"/>
        </w:rPr>
        <w:t>(</w:t>
      </w:r>
      <w:r>
        <w:rPr>
          <w:rFonts w:ascii="Courier New" w:hAnsi="Courier New" w:eastAsia="Courier New" w:cs="Courier New"/>
          <w:color w:val="E6DB74"/>
          <w:rtl w:val="0"/>
        </w:rPr>
        <w:t xml:space="preserve">"Rs. " </w:t>
      </w:r>
      <w:r>
        <w:rPr>
          <w:rFonts w:ascii="Courier New" w:hAnsi="Courier New" w:eastAsia="Courier New" w:cs="Courier New"/>
          <w:color w:val="F92672"/>
          <w:rtl w:val="0"/>
        </w:rPr>
        <w:t xml:space="preserve">+ </w:t>
      </w:r>
      <w:r>
        <w:rPr>
          <w:rFonts w:ascii="Courier New" w:hAnsi="Courier New" w:eastAsia="Courier New" w:cs="Courier New"/>
          <w:color w:val="66D9EF"/>
          <w:rtl w:val="0"/>
        </w:rPr>
        <w:t>str</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.total_cold_drink_price))</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.cd_tax </w:t>
      </w:r>
      <w:r>
        <w:rPr>
          <w:rFonts w:ascii="Courier New" w:hAnsi="Courier New" w:eastAsia="Courier New" w:cs="Courier New"/>
          <w:color w:val="F92672"/>
          <w:rtl w:val="0"/>
        </w:rPr>
        <w:t xml:space="preserve">= </w:t>
      </w:r>
      <w:r>
        <w:rPr>
          <w:rFonts w:ascii="Courier New" w:hAnsi="Courier New" w:eastAsia="Courier New" w:cs="Courier New"/>
          <w:color w:val="66D9EF"/>
          <w:rtl w:val="0"/>
        </w:rPr>
        <w:t>round</w:t>
      </w:r>
      <w:r>
        <w:rPr>
          <w:rFonts w:ascii="Courier New" w:hAnsi="Courier New" w:eastAsia="Courier New" w:cs="Courier New"/>
          <w:color w:val="F8F8F2"/>
          <w:rtl w:val="0"/>
        </w:rPr>
        <w:t>(</w:t>
      </w:r>
      <w:r>
        <w:rPr>
          <w:rFonts w:ascii="Courier New" w:hAnsi="Courier New" w:eastAsia="Courier New" w:cs="Courier New"/>
          <w:color w:val="94558D"/>
          <w:rtl w:val="0"/>
        </w:rPr>
        <w:t>self</w:t>
      </w:r>
      <w:r>
        <w:rPr>
          <w:rFonts w:ascii="Courier New" w:hAnsi="Courier New" w:eastAsia="Courier New" w:cs="Courier New"/>
          <w:color w:val="F8F8F2"/>
          <w:rtl w:val="0"/>
        </w:rPr>
        <w:t xml:space="preserve">.total_cold_drink_price </w:t>
      </w:r>
      <w:r>
        <w:rPr>
          <w:rFonts w:ascii="Courier New" w:hAnsi="Courier New" w:eastAsia="Courier New" w:cs="Courier New"/>
          <w:color w:val="F92672"/>
          <w:rtl w:val="0"/>
        </w:rPr>
        <w:t xml:space="preserve">* </w:t>
      </w:r>
      <w:r>
        <w:rPr>
          <w:rFonts w:ascii="Courier New" w:hAnsi="Courier New" w:eastAsia="Courier New" w:cs="Courier New"/>
          <w:color w:val="F8F8F2"/>
          <w:rtl w:val="0"/>
        </w:rPr>
        <w:t>tax(</w:t>
      </w:r>
      <w:r>
        <w:rPr>
          <w:rFonts w:ascii="Courier New" w:hAnsi="Courier New" w:eastAsia="Courier New" w:cs="Courier New"/>
          <w:color w:val="E6DB74"/>
          <w:rtl w:val="0"/>
        </w:rPr>
        <w:t>"colddrink"</w:t>
      </w:r>
      <w:r>
        <w:rPr>
          <w:rFonts w:ascii="Courier New" w:hAnsi="Courier New" w:eastAsia="Courier New" w:cs="Courier New"/>
          <w:color w:val="F8F8F2"/>
          <w:rtl w:val="0"/>
        </w:rPr>
        <w:t xml:space="preserve">,c), </w:t>
      </w:r>
      <w:r>
        <w:rPr>
          <w:rFonts w:ascii="Courier New" w:hAnsi="Courier New" w:eastAsia="Courier New" w:cs="Courier New"/>
          <w:color w:val="AE81FF"/>
          <w:rtl w:val="0"/>
        </w:rPr>
        <w:t>2</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self.cold_drink_tax.set(</w:t>
      </w:r>
      <w:r>
        <w:rPr>
          <w:rFonts w:ascii="Courier New" w:hAnsi="Courier New" w:eastAsia="Courier New" w:cs="Courier New"/>
          <w:color w:val="E6DB74"/>
          <w:rtl w:val="0"/>
        </w:rPr>
        <w:t xml:space="preserve">"Rs. " </w:t>
      </w:r>
      <w:r>
        <w:rPr>
          <w:rFonts w:ascii="Courier New" w:hAnsi="Courier New" w:eastAsia="Courier New" w:cs="Courier New"/>
          <w:color w:val="F92672"/>
          <w:rtl w:val="0"/>
        </w:rPr>
        <w:t xml:space="preserve">+ </w:t>
      </w:r>
      <w:r>
        <w:rPr>
          <w:rFonts w:ascii="Courier New" w:hAnsi="Courier New" w:eastAsia="Courier New" w:cs="Courier New"/>
          <w:color w:val="F8F8F2"/>
          <w:rtl w:val="0"/>
        </w:rPr>
        <w:t>str(self.cd_tax))</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self.total_bill </w:t>
      </w:r>
      <w:r>
        <w:rPr>
          <w:rFonts w:ascii="Courier New" w:hAnsi="Courier New" w:eastAsia="Courier New" w:cs="Courier New"/>
          <w:color w:val="F92672"/>
          <w:rtl w:val="0"/>
        </w:rPr>
        <w:t xml:space="preserve">= </w:t>
      </w:r>
      <w:r>
        <w:rPr>
          <w:rFonts w:ascii="Courier New" w:hAnsi="Courier New" w:eastAsia="Courier New" w:cs="Courier New"/>
          <w:color w:val="F8F8F2"/>
          <w:rtl w:val="0"/>
        </w:rPr>
        <w:t>float(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self.total_cosmatic_price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self.total_grocery_price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self.total_cold_drink_price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self.c_tax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self.g_tax </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self.cd_tax</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def </w:t>
      </w:r>
      <w:r>
        <w:rPr>
          <w:rFonts w:ascii="Courier New" w:hAnsi="Courier New" w:eastAsia="Courier New" w:cs="Courier New"/>
          <w:color w:val="F8F8F2"/>
          <w:rtl w:val="0"/>
        </w:rPr>
        <w:t>welcome_bill(self)</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self.textarea.delete(</w:t>
      </w:r>
      <w:r>
        <w:rPr>
          <w:rFonts w:ascii="Courier New" w:hAnsi="Courier New" w:eastAsia="Courier New" w:cs="Courier New"/>
          <w:color w:val="E6DB74"/>
          <w:rtl w:val="0"/>
        </w:rPr>
        <w:t>'1.0'</w:t>
      </w:r>
      <w:r>
        <w:rPr>
          <w:rFonts w:ascii="Courier New" w:hAnsi="Courier New" w:eastAsia="Courier New" w:cs="Courier New"/>
          <w:color w:val="F8F8F2"/>
          <w:rtl w:val="0"/>
        </w:rPr>
        <w:t>, END)</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self.textarea.insert(END, </w:t>
      </w:r>
      <w:r>
        <w:rPr>
          <w:rFonts w:ascii="Courier New" w:hAnsi="Courier New" w:eastAsia="Courier New" w:cs="Courier New"/>
          <w:color w:val="E6DB74"/>
          <w:rtl w:val="0"/>
        </w:rPr>
        <w:t>"</w:t>
      </w:r>
      <w:r>
        <w:rPr>
          <w:rFonts w:ascii="Courier New" w:hAnsi="Courier New" w:eastAsia="Courier New" w:cs="Courier New"/>
          <w:color w:val="AE81FF"/>
          <w:rtl w:val="0"/>
        </w:rPr>
        <w:t>\t</w:t>
      </w:r>
      <w:r>
        <w:rPr>
          <w:rFonts w:ascii="Courier New" w:hAnsi="Courier New" w:eastAsia="Courier New" w:cs="Courier New"/>
          <w:color w:val="E6DB74"/>
          <w:rtl w:val="0"/>
        </w:rPr>
        <w:t xml:space="preserve"> Welcome ABC MALL"</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Bill Number :</w:t>
      </w:r>
      <w:r>
        <w:rPr>
          <w:rFonts w:ascii="Courier New" w:hAnsi="Courier New" w:eastAsia="Courier New" w:cs="Courier New"/>
          <w:color w:val="AE81FF"/>
          <w:rtl w:val="0"/>
        </w:rPr>
        <w:t>{</w:t>
      </w:r>
      <w:r>
        <w:rPr>
          <w:rFonts w:ascii="Courier New" w:hAnsi="Courier New" w:eastAsia="Courier New" w:cs="Courier New"/>
          <w:color w:val="F8F8F2"/>
          <w:rtl w:val="0"/>
        </w:rPr>
        <w:t>self.bill_no.get()</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Customer Name :</w:t>
      </w:r>
      <w:r>
        <w:rPr>
          <w:rFonts w:ascii="Courier New" w:hAnsi="Courier New" w:eastAsia="Courier New" w:cs="Courier New"/>
          <w:color w:val="AE81FF"/>
          <w:rtl w:val="0"/>
        </w:rPr>
        <w:t>{</w:t>
      </w:r>
      <w:r>
        <w:rPr>
          <w:rFonts w:ascii="Courier New" w:hAnsi="Courier New" w:eastAsia="Courier New" w:cs="Courier New"/>
          <w:color w:val="F8F8F2"/>
          <w:rtl w:val="0"/>
        </w:rPr>
        <w:t>self.c_name.get()</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Phone Number :</w:t>
      </w:r>
      <w:r>
        <w:rPr>
          <w:rFonts w:ascii="Courier New" w:hAnsi="Courier New" w:eastAsia="Courier New" w:cs="Courier New"/>
          <w:color w:val="AE81FF"/>
          <w:rtl w:val="0"/>
        </w:rPr>
        <w:t>{</w:t>
      </w:r>
      <w:r>
        <w:rPr>
          <w:rFonts w:ascii="Courier New" w:hAnsi="Courier New" w:eastAsia="Courier New" w:cs="Courier New"/>
          <w:color w:val="F8F8F2"/>
          <w:rtl w:val="0"/>
        </w:rPr>
        <w:t>self.c_phon.get()</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Product</w:t>
      </w:r>
      <w:r>
        <w:rPr>
          <w:rFonts w:ascii="Courier New" w:hAnsi="Courier New" w:eastAsia="Courier New" w:cs="Courier New"/>
          <w:color w:val="AE81FF"/>
          <w:rtl w:val="0"/>
        </w:rPr>
        <w:t>\t\t</w:t>
      </w:r>
      <w:r>
        <w:rPr>
          <w:rFonts w:ascii="Courier New" w:hAnsi="Courier New" w:eastAsia="Courier New" w:cs="Courier New"/>
          <w:color w:val="E6DB74"/>
          <w:rtl w:val="0"/>
        </w:rPr>
        <w:t>QTY</w:t>
      </w:r>
      <w:r>
        <w:rPr>
          <w:rFonts w:ascii="Courier New" w:hAnsi="Courier New" w:eastAsia="Courier New" w:cs="Courier New"/>
          <w:color w:val="AE81FF"/>
          <w:rtl w:val="0"/>
        </w:rPr>
        <w:t>\t\t</w:t>
      </w:r>
      <w:r>
        <w:rPr>
          <w:rFonts w:ascii="Courier New" w:hAnsi="Courier New" w:eastAsia="Courier New" w:cs="Courier New"/>
          <w:color w:val="E6DB74"/>
          <w:rtl w:val="0"/>
        </w:rPr>
        <w:t>Price"</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def </w:t>
      </w:r>
      <w:r>
        <w:rPr>
          <w:rFonts w:ascii="Courier New" w:hAnsi="Courier New" w:eastAsia="Courier New" w:cs="Courier New"/>
          <w:color w:val="F8F8F2"/>
          <w:rtl w:val="0"/>
        </w:rPr>
        <w:t>bill_area(self)</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self.c_name.get() </w:t>
      </w:r>
      <w:r>
        <w:rPr>
          <w:rFonts w:ascii="Courier New" w:hAnsi="Courier New" w:eastAsia="Courier New" w:cs="Courier New"/>
          <w:color w:val="F92672"/>
          <w:rtl w:val="0"/>
        </w:rPr>
        <w:t xml:space="preserve">== </w:t>
      </w:r>
      <w:r>
        <w:rPr>
          <w:rFonts w:ascii="Courier New" w:hAnsi="Courier New" w:eastAsia="Courier New" w:cs="Courier New"/>
          <w:color w:val="E6DB74"/>
          <w:rtl w:val="0"/>
        </w:rPr>
        <w:t xml:space="preserve">"" </w:t>
      </w:r>
      <w:r>
        <w:rPr>
          <w:rFonts w:ascii="Courier New" w:hAnsi="Courier New" w:eastAsia="Courier New" w:cs="Courier New"/>
          <w:i/>
          <w:color w:val="66D9EF"/>
          <w:rtl w:val="0"/>
        </w:rPr>
        <w:t xml:space="preserve">or </w:t>
      </w:r>
      <w:r>
        <w:rPr>
          <w:rFonts w:ascii="Courier New" w:hAnsi="Courier New" w:eastAsia="Courier New" w:cs="Courier New"/>
          <w:color w:val="F8F8F2"/>
          <w:rtl w:val="0"/>
        </w:rPr>
        <w:t xml:space="preserve">self.c_phon.get() </w:t>
      </w:r>
      <w:r>
        <w:rPr>
          <w:rFonts w:ascii="Courier New" w:hAnsi="Courier New" w:eastAsia="Courier New" w:cs="Courier New"/>
          <w:color w:val="F92672"/>
          <w:rtl w:val="0"/>
        </w:rPr>
        <w:t xml:space="preserve">== </w:t>
      </w:r>
      <w:r>
        <w:rPr>
          <w:rFonts w:ascii="Courier New" w:hAnsi="Courier New" w:eastAsia="Courier New" w:cs="Courier New"/>
          <w:color w:val="E6DB74"/>
          <w:rtl w:val="0"/>
        </w:rPr>
        <w:t>""</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messagebox.showerror(</w:t>
      </w:r>
      <w:r>
        <w:rPr>
          <w:rFonts w:ascii="Courier New" w:hAnsi="Courier New" w:eastAsia="Courier New" w:cs="Courier New"/>
          <w:color w:val="E6DB74"/>
          <w:rtl w:val="0"/>
        </w:rPr>
        <w:t>"Error"</w:t>
      </w:r>
      <w:r>
        <w:rPr>
          <w:rFonts w:ascii="Courier New" w:hAnsi="Courier New" w:eastAsia="Courier New" w:cs="Courier New"/>
          <w:color w:val="F8F8F2"/>
          <w:rtl w:val="0"/>
        </w:rPr>
        <w:t xml:space="preserve">, </w:t>
      </w:r>
      <w:r>
        <w:rPr>
          <w:rFonts w:ascii="Courier New" w:hAnsi="Courier New" w:eastAsia="Courier New" w:cs="Courier New"/>
          <w:color w:val="E6DB74"/>
          <w:rtl w:val="0"/>
        </w:rPr>
        <w:t>"Customer Details are Required"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elif </w:t>
      </w:r>
      <w:r>
        <w:rPr>
          <w:rFonts w:ascii="Courier New" w:hAnsi="Courier New" w:eastAsia="Courier New" w:cs="Courier New"/>
          <w:color w:val="F8F8F2"/>
          <w:rtl w:val="0"/>
        </w:rPr>
        <w:t xml:space="preserve">self.cosmetic_price.get() </w:t>
      </w:r>
      <w:r>
        <w:rPr>
          <w:rFonts w:ascii="Courier New" w:hAnsi="Courier New" w:eastAsia="Courier New" w:cs="Courier New"/>
          <w:color w:val="F92672"/>
          <w:rtl w:val="0"/>
        </w:rPr>
        <w:t xml:space="preserve">== </w:t>
      </w:r>
      <w:r>
        <w:rPr>
          <w:rFonts w:ascii="Courier New" w:hAnsi="Courier New" w:eastAsia="Courier New" w:cs="Courier New"/>
          <w:color w:val="E6DB74"/>
          <w:rtl w:val="0"/>
        </w:rPr>
        <w:t xml:space="preserve">"Rs. 0.0" </w:t>
      </w:r>
      <w:r>
        <w:rPr>
          <w:rFonts w:ascii="Courier New" w:hAnsi="Courier New" w:eastAsia="Courier New" w:cs="Courier New"/>
          <w:i/>
          <w:color w:val="66D9EF"/>
          <w:rtl w:val="0"/>
        </w:rPr>
        <w:t xml:space="preserve">and </w:t>
      </w:r>
      <w:r>
        <w:rPr>
          <w:rFonts w:ascii="Courier New" w:hAnsi="Courier New" w:eastAsia="Courier New" w:cs="Courier New"/>
          <w:color w:val="F8F8F2"/>
          <w:rtl w:val="0"/>
        </w:rPr>
        <w:t xml:space="preserve">self.grocery_price.get() </w:t>
      </w:r>
      <w:r>
        <w:rPr>
          <w:rFonts w:ascii="Courier New" w:hAnsi="Courier New" w:eastAsia="Courier New" w:cs="Courier New"/>
          <w:color w:val="F92672"/>
          <w:rtl w:val="0"/>
        </w:rPr>
        <w:t xml:space="preserve">== </w:t>
      </w:r>
      <w:r>
        <w:rPr>
          <w:rFonts w:ascii="Courier New" w:hAnsi="Courier New" w:eastAsia="Courier New" w:cs="Courier New"/>
          <w:color w:val="E6DB74"/>
          <w:rtl w:val="0"/>
        </w:rPr>
        <w:t xml:space="preserve">"Rs. 0.0" </w:t>
      </w:r>
      <w:r>
        <w:rPr>
          <w:rFonts w:ascii="Courier New" w:hAnsi="Courier New" w:eastAsia="Courier New" w:cs="Courier New"/>
          <w:i/>
          <w:color w:val="66D9EF"/>
          <w:rtl w:val="0"/>
        </w:rPr>
        <w:t xml:space="preserve">and </w:t>
      </w:r>
      <w:r>
        <w:rPr>
          <w:rFonts w:ascii="Courier New" w:hAnsi="Courier New" w:eastAsia="Courier New" w:cs="Courier New"/>
          <w:color w:val="F8F8F2"/>
          <w:rtl w:val="0"/>
        </w:rPr>
        <w:t xml:space="preserve">self.cold_drink_price.get() </w:t>
      </w:r>
      <w:r>
        <w:rPr>
          <w:rFonts w:ascii="Courier New" w:hAnsi="Courier New" w:eastAsia="Courier New" w:cs="Courier New"/>
          <w:color w:val="F92672"/>
          <w:rtl w:val="0"/>
        </w:rPr>
        <w:t xml:space="preserve">== </w:t>
      </w:r>
      <w:r>
        <w:rPr>
          <w:rFonts w:ascii="Courier New" w:hAnsi="Courier New" w:eastAsia="Courier New" w:cs="Courier New"/>
          <w:color w:val="E6DB74"/>
          <w:rtl w:val="0"/>
        </w:rPr>
        <w:t>"Rs. 0.0"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messagebox.showerror(</w:t>
      </w:r>
      <w:r>
        <w:rPr>
          <w:rFonts w:ascii="Courier New" w:hAnsi="Courier New" w:eastAsia="Courier New" w:cs="Courier New"/>
          <w:color w:val="E6DB74"/>
          <w:rtl w:val="0"/>
        </w:rPr>
        <w:t>"Error"</w:t>
      </w:r>
      <w:r>
        <w:rPr>
          <w:rFonts w:ascii="Courier New" w:hAnsi="Courier New" w:eastAsia="Courier New" w:cs="Courier New"/>
          <w:color w:val="F8F8F2"/>
          <w:rtl w:val="0"/>
        </w:rPr>
        <w:t xml:space="preserve">, </w:t>
      </w:r>
      <w:r>
        <w:rPr>
          <w:rFonts w:ascii="Courier New" w:hAnsi="Courier New" w:eastAsia="Courier New" w:cs="Courier New"/>
          <w:color w:val="E6DB74"/>
          <w:rtl w:val="0"/>
        </w:rPr>
        <w:t>"No Product Selected"</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else</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self.welcome_bill()</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===cosmatics=====</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self.soap.get()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Bath Soap</w:t>
      </w:r>
      <w:r>
        <w:rPr>
          <w:rFonts w:ascii="Courier New" w:hAnsi="Courier New" w:eastAsia="Courier New" w:cs="Courier New"/>
          <w:color w:val="AE81FF"/>
          <w:rtl w:val="0"/>
        </w:rPr>
        <w:t>\t\t{</w:t>
      </w:r>
      <w:r>
        <w:rPr>
          <w:rFonts w:ascii="Courier New" w:hAnsi="Courier New" w:eastAsia="Courier New" w:cs="Courier New"/>
          <w:color w:val="F8F8F2"/>
          <w:rtl w:val="0"/>
        </w:rPr>
        <w:t>self.soap.get()</w:t>
      </w:r>
      <w:r>
        <w:rPr>
          <w:rFonts w:ascii="Courier New" w:hAnsi="Courier New" w:eastAsia="Courier New" w:cs="Courier New"/>
          <w:color w:val="AE81FF"/>
          <w:rtl w:val="0"/>
        </w:rPr>
        <w:t>}\t\t{</w:t>
      </w:r>
      <w:r>
        <w:rPr>
          <w:rFonts w:ascii="Courier New" w:hAnsi="Courier New" w:eastAsia="Courier New" w:cs="Courier New"/>
          <w:color w:val="F8F8F2"/>
          <w:rtl w:val="0"/>
        </w:rPr>
        <w:t>self.c_s_p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self.face_cream.get()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Face Cream</w:t>
      </w:r>
      <w:r>
        <w:rPr>
          <w:rFonts w:ascii="Courier New" w:hAnsi="Courier New" w:eastAsia="Courier New" w:cs="Courier New"/>
          <w:color w:val="AE81FF"/>
          <w:rtl w:val="0"/>
        </w:rPr>
        <w:t>\t\t{</w:t>
      </w:r>
      <w:r>
        <w:rPr>
          <w:rFonts w:ascii="Courier New" w:hAnsi="Courier New" w:eastAsia="Courier New" w:cs="Courier New"/>
          <w:color w:val="F8F8F2"/>
          <w:rtl w:val="0"/>
        </w:rPr>
        <w:t>self.face_cream.get()</w:t>
      </w:r>
      <w:r>
        <w:rPr>
          <w:rFonts w:ascii="Courier New" w:hAnsi="Courier New" w:eastAsia="Courier New" w:cs="Courier New"/>
          <w:color w:val="AE81FF"/>
          <w:rtl w:val="0"/>
        </w:rPr>
        <w:t>}\t\t{</w:t>
      </w:r>
      <w:r>
        <w:rPr>
          <w:rFonts w:ascii="Courier New" w:hAnsi="Courier New" w:eastAsia="Courier New" w:cs="Courier New"/>
          <w:color w:val="F8F8F2"/>
          <w:rtl w:val="0"/>
        </w:rPr>
        <w:t>self.c_fc_p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self.face_wash.get()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Face Wash </w:t>
      </w:r>
      <w:r>
        <w:rPr>
          <w:rFonts w:ascii="Courier New" w:hAnsi="Courier New" w:eastAsia="Courier New" w:cs="Courier New"/>
          <w:color w:val="AE81FF"/>
          <w:rtl w:val="0"/>
        </w:rPr>
        <w:t>\t\t{</w:t>
      </w:r>
      <w:r>
        <w:rPr>
          <w:rFonts w:ascii="Courier New" w:hAnsi="Courier New" w:eastAsia="Courier New" w:cs="Courier New"/>
          <w:color w:val="F8F8F2"/>
          <w:rtl w:val="0"/>
        </w:rPr>
        <w:t>self.face_wash.get()</w:t>
      </w:r>
      <w:r>
        <w:rPr>
          <w:rFonts w:ascii="Courier New" w:hAnsi="Courier New" w:eastAsia="Courier New" w:cs="Courier New"/>
          <w:color w:val="AE81FF"/>
          <w:rtl w:val="0"/>
        </w:rPr>
        <w:t>}\t\t{</w:t>
      </w:r>
      <w:r>
        <w:rPr>
          <w:rFonts w:ascii="Courier New" w:hAnsi="Courier New" w:eastAsia="Courier New" w:cs="Courier New"/>
          <w:color w:val="F8F8F2"/>
          <w:rtl w:val="0"/>
        </w:rPr>
        <w:t>self.c_fw_p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self.spray.get()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Hair Spray</w:t>
      </w:r>
      <w:r>
        <w:rPr>
          <w:rFonts w:ascii="Courier New" w:hAnsi="Courier New" w:eastAsia="Courier New" w:cs="Courier New"/>
          <w:color w:val="AE81FF"/>
          <w:rtl w:val="0"/>
        </w:rPr>
        <w:t>\t\t{</w:t>
      </w:r>
      <w:r>
        <w:rPr>
          <w:rFonts w:ascii="Courier New" w:hAnsi="Courier New" w:eastAsia="Courier New" w:cs="Courier New"/>
          <w:color w:val="F8F8F2"/>
          <w:rtl w:val="0"/>
        </w:rPr>
        <w:t>self.spray.get()</w:t>
      </w:r>
      <w:r>
        <w:rPr>
          <w:rFonts w:ascii="Courier New" w:hAnsi="Courier New" w:eastAsia="Courier New" w:cs="Courier New"/>
          <w:color w:val="AE81FF"/>
          <w:rtl w:val="0"/>
        </w:rPr>
        <w:t>}\t\t{</w:t>
      </w:r>
      <w:r>
        <w:rPr>
          <w:rFonts w:ascii="Courier New" w:hAnsi="Courier New" w:eastAsia="Courier New" w:cs="Courier New"/>
          <w:color w:val="F8F8F2"/>
          <w:rtl w:val="0"/>
        </w:rPr>
        <w:t>self.c_s_p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self.gel.get()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Hair Gell </w:t>
      </w:r>
      <w:r>
        <w:rPr>
          <w:rFonts w:ascii="Courier New" w:hAnsi="Courier New" w:eastAsia="Courier New" w:cs="Courier New"/>
          <w:color w:val="AE81FF"/>
          <w:rtl w:val="0"/>
        </w:rPr>
        <w:t>\t\t{</w:t>
      </w:r>
      <w:r>
        <w:rPr>
          <w:rFonts w:ascii="Courier New" w:hAnsi="Courier New" w:eastAsia="Courier New" w:cs="Courier New"/>
          <w:color w:val="F8F8F2"/>
          <w:rtl w:val="0"/>
        </w:rPr>
        <w:t>self.gel.get()</w:t>
      </w:r>
      <w:r>
        <w:rPr>
          <w:rFonts w:ascii="Courier New" w:hAnsi="Courier New" w:eastAsia="Courier New" w:cs="Courier New"/>
          <w:color w:val="AE81FF"/>
          <w:rtl w:val="0"/>
        </w:rPr>
        <w:t>}\t\t{</w:t>
      </w:r>
      <w:r>
        <w:rPr>
          <w:rFonts w:ascii="Courier New" w:hAnsi="Courier New" w:eastAsia="Courier New" w:cs="Courier New"/>
          <w:color w:val="F8F8F2"/>
          <w:rtl w:val="0"/>
        </w:rPr>
        <w:t>self.c_g_p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self.lotion.get()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Body Loshan</w:t>
      </w:r>
      <w:r>
        <w:rPr>
          <w:rFonts w:ascii="Courier New" w:hAnsi="Courier New" w:eastAsia="Courier New" w:cs="Courier New"/>
          <w:color w:val="AE81FF"/>
          <w:rtl w:val="0"/>
        </w:rPr>
        <w:t>\t\t{</w:t>
      </w:r>
      <w:r>
        <w:rPr>
          <w:rFonts w:ascii="Courier New" w:hAnsi="Courier New" w:eastAsia="Courier New" w:cs="Courier New"/>
          <w:color w:val="F8F8F2"/>
          <w:rtl w:val="0"/>
        </w:rPr>
        <w:t>self.lotion.get()</w:t>
      </w:r>
      <w:r>
        <w:rPr>
          <w:rFonts w:ascii="Courier New" w:hAnsi="Courier New" w:eastAsia="Courier New" w:cs="Courier New"/>
          <w:color w:val="AE81FF"/>
          <w:rtl w:val="0"/>
        </w:rPr>
        <w:t>}\t\t{</w:t>
      </w:r>
      <w:r>
        <w:rPr>
          <w:rFonts w:ascii="Courier New" w:hAnsi="Courier New" w:eastAsia="Courier New" w:cs="Courier New"/>
          <w:color w:val="F8F8F2"/>
          <w:rtl w:val="0"/>
        </w:rPr>
        <w:t>self.c_l_p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===Grocery=====</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self.rice.get()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Rice   </w:t>
      </w:r>
      <w:r>
        <w:rPr>
          <w:rFonts w:ascii="Courier New" w:hAnsi="Courier New" w:eastAsia="Courier New" w:cs="Courier New"/>
          <w:color w:val="AE81FF"/>
          <w:rtl w:val="0"/>
        </w:rPr>
        <w:t>\t\t{</w:t>
      </w:r>
      <w:r>
        <w:rPr>
          <w:rFonts w:ascii="Courier New" w:hAnsi="Courier New" w:eastAsia="Courier New" w:cs="Courier New"/>
          <w:color w:val="F8F8F2"/>
          <w:rtl w:val="0"/>
        </w:rPr>
        <w:t>self.rice.get()</w:t>
      </w:r>
      <w:r>
        <w:rPr>
          <w:rFonts w:ascii="Courier New" w:hAnsi="Courier New" w:eastAsia="Courier New" w:cs="Courier New"/>
          <w:color w:val="AE81FF"/>
          <w:rtl w:val="0"/>
        </w:rPr>
        <w:t>}\t\t{</w:t>
      </w:r>
      <w:r>
        <w:rPr>
          <w:rFonts w:ascii="Courier New" w:hAnsi="Courier New" w:eastAsia="Courier New" w:cs="Courier New"/>
          <w:color w:val="F8F8F2"/>
          <w:rtl w:val="0"/>
        </w:rPr>
        <w:t>self.g_r_p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self.food_oil.get()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Food Oil</w:t>
      </w:r>
      <w:r>
        <w:rPr>
          <w:rFonts w:ascii="Courier New" w:hAnsi="Courier New" w:eastAsia="Courier New" w:cs="Courier New"/>
          <w:color w:val="AE81FF"/>
          <w:rtl w:val="0"/>
        </w:rPr>
        <w:t>\t\t{</w:t>
      </w:r>
      <w:r>
        <w:rPr>
          <w:rFonts w:ascii="Courier New" w:hAnsi="Courier New" w:eastAsia="Courier New" w:cs="Courier New"/>
          <w:color w:val="F8F8F2"/>
          <w:rtl w:val="0"/>
        </w:rPr>
        <w:t>self.food_oil.get()</w:t>
      </w:r>
      <w:r>
        <w:rPr>
          <w:rFonts w:ascii="Courier New" w:hAnsi="Courier New" w:eastAsia="Courier New" w:cs="Courier New"/>
          <w:color w:val="AE81FF"/>
          <w:rtl w:val="0"/>
        </w:rPr>
        <w:t>}\t\t{</w:t>
      </w:r>
      <w:r>
        <w:rPr>
          <w:rFonts w:ascii="Courier New" w:hAnsi="Courier New" w:eastAsia="Courier New" w:cs="Courier New"/>
          <w:color w:val="F8F8F2"/>
          <w:rtl w:val="0"/>
        </w:rPr>
        <w:t>self.g_fo_p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self.daal.get()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Daal   </w:t>
      </w:r>
      <w:r>
        <w:rPr>
          <w:rFonts w:ascii="Courier New" w:hAnsi="Courier New" w:eastAsia="Courier New" w:cs="Courier New"/>
          <w:color w:val="AE81FF"/>
          <w:rtl w:val="0"/>
        </w:rPr>
        <w:t>\t\t{</w:t>
      </w:r>
      <w:r>
        <w:rPr>
          <w:rFonts w:ascii="Courier New" w:hAnsi="Courier New" w:eastAsia="Courier New" w:cs="Courier New"/>
          <w:color w:val="F8F8F2"/>
          <w:rtl w:val="0"/>
        </w:rPr>
        <w:t>self.daal.get()</w:t>
      </w:r>
      <w:r>
        <w:rPr>
          <w:rFonts w:ascii="Courier New" w:hAnsi="Courier New" w:eastAsia="Courier New" w:cs="Courier New"/>
          <w:color w:val="AE81FF"/>
          <w:rtl w:val="0"/>
        </w:rPr>
        <w:t>}\t\t{</w:t>
      </w:r>
      <w:r>
        <w:rPr>
          <w:rFonts w:ascii="Courier New" w:hAnsi="Courier New" w:eastAsia="Courier New" w:cs="Courier New"/>
          <w:color w:val="F8F8F2"/>
          <w:rtl w:val="0"/>
        </w:rPr>
        <w:t>self.g_d_p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self.wheat.get()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Wheat  </w:t>
      </w:r>
      <w:r>
        <w:rPr>
          <w:rFonts w:ascii="Courier New" w:hAnsi="Courier New" w:eastAsia="Courier New" w:cs="Courier New"/>
          <w:color w:val="AE81FF"/>
          <w:rtl w:val="0"/>
        </w:rPr>
        <w:t>\t\t{</w:t>
      </w:r>
      <w:r>
        <w:rPr>
          <w:rFonts w:ascii="Courier New" w:hAnsi="Courier New" w:eastAsia="Courier New" w:cs="Courier New"/>
          <w:color w:val="F8F8F2"/>
          <w:rtl w:val="0"/>
        </w:rPr>
        <w:t>self.wheat.get()</w:t>
      </w:r>
      <w:r>
        <w:rPr>
          <w:rFonts w:ascii="Courier New" w:hAnsi="Courier New" w:eastAsia="Courier New" w:cs="Courier New"/>
          <w:color w:val="AE81FF"/>
          <w:rtl w:val="0"/>
        </w:rPr>
        <w:t>}\t\t{</w:t>
      </w:r>
      <w:r>
        <w:rPr>
          <w:rFonts w:ascii="Courier New" w:hAnsi="Courier New" w:eastAsia="Courier New" w:cs="Courier New"/>
          <w:color w:val="F8F8F2"/>
          <w:rtl w:val="0"/>
        </w:rPr>
        <w:t>self.g_w_p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self.sugar.get()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Suger  </w:t>
      </w:r>
      <w:r>
        <w:rPr>
          <w:rFonts w:ascii="Courier New" w:hAnsi="Courier New" w:eastAsia="Courier New" w:cs="Courier New"/>
          <w:color w:val="AE81FF"/>
          <w:rtl w:val="0"/>
        </w:rPr>
        <w:t>\t\t{</w:t>
      </w:r>
      <w:r>
        <w:rPr>
          <w:rFonts w:ascii="Courier New" w:hAnsi="Courier New" w:eastAsia="Courier New" w:cs="Courier New"/>
          <w:color w:val="F8F8F2"/>
          <w:rtl w:val="0"/>
        </w:rPr>
        <w:t>self.sugar.get()</w:t>
      </w:r>
      <w:r>
        <w:rPr>
          <w:rFonts w:ascii="Courier New" w:hAnsi="Courier New" w:eastAsia="Courier New" w:cs="Courier New"/>
          <w:color w:val="AE81FF"/>
          <w:rtl w:val="0"/>
        </w:rPr>
        <w:t>}\t\t{</w:t>
      </w:r>
      <w:r>
        <w:rPr>
          <w:rFonts w:ascii="Courier New" w:hAnsi="Courier New" w:eastAsia="Courier New" w:cs="Courier New"/>
          <w:color w:val="F8F8F2"/>
          <w:rtl w:val="0"/>
        </w:rPr>
        <w:t>self.g_s_p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self.tea.get()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Tea   </w:t>
      </w:r>
      <w:r>
        <w:rPr>
          <w:rFonts w:ascii="Courier New" w:hAnsi="Courier New" w:eastAsia="Courier New" w:cs="Courier New"/>
          <w:color w:val="AE81FF"/>
          <w:rtl w:val="0"/>
        </w:rPr>
        <w:t>\t\t{</w:t>
      </w:r>
      <w:r>
        <w:rPr>
          <w:rFonts w:ascii="Courier New" w:hAnsi="Courier New" w:eastAsia="Courier New" w:cs="Courier New"/>
          <w:color w:val="F8F8F2"/>
          <w:rtl w:val="0"/>
        </w:rPr>
        <w:t>self.tea.get()</w:t>
      </w:r>
      <w:r>
        <w:rPr>
          <w:rFonts w:ascii="Courier New" w:hAnsi="Courier New" w:eastAsia="Courier New" w:cs="Courier New"/>
          <w:color w:val="AE81FF"/>
          <w:rtl w:val="0"/>
        </w:rPr>
        <w:t>}\t\t{</w:t>
      </w:r>
      <w:r>
        <w:rPr>
          <w:rFonts w:ascii="Courier New" w:hAnsi="Courier New" w:eastAsia="Courier New" w:cs="Courier New"/>
          <w:color w:val="F8F8F2"/>
          <w:rtl w:val="0"/>
        </w:rPr>
        <w:t>self.g_t_p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===Cold Drink=====</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self.maza.get()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Maza   </w:t>
      </w:r>
      <w:r>
        <w:rPr>
          <w:rFonts w:ascii="Courier New" w:hAnsi="Courier New" w:eastAsia="Courier New" w:cs="Courier New"/>
          <w:color w:val="AE81FF"/>
          <w:rtl w:val="0"/>
        </w:rPr>
        <w:t>\t\t{</w:t>
      </w:r>
      <w:r>
        <w:rPr>
          <w:rFonts w:ascii="Courier New" w:hAnsi="Courier New" w:eastAsia="Courier New" w:cs="Courier New"/>
          <w:color w:val="F8F8F2"/>
          <w:rtl w:val="0"/>
        </w:rPr>
        <w:t>self.maza.get()</w:t>
      </w:r>
      <w:r>
        <w:rPr>
          <w:rFonts w:ascii="Courier New" w:hAnsi="Courier New" w:eastAsia="Courier New" w:cs="Courier New"/>
          <w:color w:val="AE81FF"/>
          <w:rtl w:val="0"/>
        </w:rPr>
        <w:t>}\t\t{</w:t>
      </w:r>
      <w:r>
        <w:rPr>
          <w:rFonts w:ascii="Courier New" w:hAnsi="Courier New" w:eastAsia="Courier New" w:cs="Courier New"/>
          <w:color w:val="F8F8F2"/>
          <w:rtl w:val="0"/>
        </w:rPr>
        <w:t>self.cd_m_p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self.coke.get()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Cock   </w:t>
      </w:r>
      <w:r>
        <w:rPr>
          <w:rFonts w:ascii="Courier New" w:hAnsi="Courier New" w:eastAsia="Courier New" w:cs="Courier New"/>
          <w:color w:val="AE81FF"/>
          <w:rtl w:val="0"/>
        </w:rPr>
        <w:t>\t\t{</w:t>
      </w:r>
      <w:r>
        <w:rPr>
          <w:rFonts w:ascii="Courier New" w:hAnsi="Courier New" w:eastAsia="Courier New" w:cs="Courier New"/>
          <w:color w:val="F8F8F2"/>
          <w:rtl w:val="0"/>
        </w:rPr>
        <w:t>self.coke.get()</w:t>
      </w:r>
      <w:r>
        <w:rPr>
          <w:rFonts w:ascii="Courier New" w:hAnsi="Courier New" w:eastAsia="Courier New" w:cs="Courier New"/>
          <w:color w:val="AE81FF"/>
          <w:rtl w:val="0"/>
        </w:rPr>
        <w:t>}\t\t{</w:t>
      </w:r>
      <w:r>
        <w:rPr>
          <w:rFonts w:ascii="Courier New" w:hAnsi="Courier New" w:eastAsia="Courier New" w:cs="Courier New"/>
          <w:color w:val="F8F8F2"/>
          <w:rtl w:val="0"/>
        </w:rPr>
        <w:t>self.cd_c_p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self.frooti.get()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Frooti  </w:t>
      </w:r>
      <w:r>
        <w:rPr>
          <w:rFonts w:ascii="Courier New" w:hAnsi="Courier New" w:eastAsia="Courier New" w:cs="Courier New"/>
          <w:color w:val="AE81FF"/>
          <w:rtl w:val="0"/>
        </w:rPr>
        <w:t>\t\t{</w:t>
      </w:r>
      <w:r>
        <w:rPr>
          <w:rFonts w:ascii="Courier New" w:hAnsi="Courier New" w:eastAsia="Courier New" w:cs="Courier New"/>
          <w:color w:val="F8F8F2"/>
          <w:rtl w:val="0"/>
        </w:rPr>
        <w:t>self.frooti.get()</w:t>
      </w:r>
      <w:r>
        <w:rPr>
          <w:rFonts w:ascii="Courier New" w:hAnsi="Courier New" w:eastAsia="Courier New" w:cs="Courier New"/>
          <w:color w:val="AE81FF"/>
          <w:rtl w:val="0"/>
        </w:rPr>
        <w:t>}\t\t{</w:t>
      </w:r>
      <w:r>
        <w:rPr>
          <w:rFonts w:ascii="Courier New" w:hAnsi="Courier New" w:eastAsia="Courier New" w:cs="Courier New"/>
          <w:color w:val="F8F8F2"/>
          <w:rtl w:val="0"/>
        </w:rPr>
        <w:t>self.cd_f_p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self.thumbsup.get()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Thumbs Up</w:t>
      </w:r>
      <w:r>
        <w:rPr>
          <w:rFonts w:ascii="Courier New" w:hAnsi="Courier New" w:eastAsia="Courier New" w:cs="Courier New"/>
          <w:color w:val="AE81FF"/>
          <w:rtl w:val="0"/>
        </w:rPr>
        <w:t>\t\t{</w:t>
      </w:r>
      <w:r>
        <w:rPr>
          <w:rFonts w:ascii="Courier New" w:hAnsi="Courier New" w:eastAsia="Courier New" w:cs="Courier New"/>
          <w:color w:val="F8F8F2"/>
          <w:rtl w:val="0"/>
        </w:rPr>
        <w:t>self.thumbsup.get()</w:t>
      </w:r>
      <w:r>
        <w:rPr>
          <w:rFonts w:ascii="Courier New" w:hAnsi="Courier New" w:eastAsia="Courier New" w:cs="Courier New"/>
          <w:color w:val="AE81FF"/>
          <w:rtl w:val="0"/>
        </w:rPr>
        <w:t>}\t\t{</w:t>
      </w:r>
      <w:r>
        <w:rPr>
          <w:rFonts w:ascii="Courier New" w:hAnsi="Courier New" w:eastAsia="Courier New" w:cs="Courier New"/>
          <w:color w:val="F8F8F2"/>
          <w:rtl w:val="0"/>
        </w:rPr>
        <w:t>self.cd_th_p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self.limca.get()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Limca</w:t>
      </w:r>
      <w:r>
        <w:rPr>
          <w:rFonts w:ascii="Courier New" w:hAnsi="Courier New" w:eastAsia="Courier New" w:cs="Courier New"/>
          <w:color w:val="AE81FF"/>
          <w:rtl w:val="0"/>
        </w:rPr>
        <w:t>\t\t{</w:t>
      </w:r>
      <w:r>
        <w:rPr>
          <w:rFonts w:ascii="Courier New" w:hAnsi="Courier New" w:eastAsia="Courier New" w:cs="Courier New"/>
          <w:color w:val="F8F8F2"/>
          <w:rtl w:val="0"/>
        </w:rPr>
        <w:t>self.limca.get()</w:t>
      </w:r>
      <w:r>
        <w:rPr>
          <w:rFonts w:ascii="Courier New" w:hAnsi="Courier New" w:eastAsia="Courier New" w:cs="Courier New"/>
          <w:color w:val="AE81FF"/>
          <w:rtl w:val="0"/>
        </w:rPr>
        <w:t>}\t\t{</w:t>
      </w:r>
      <w:r>
        <w:rPr>
          <w:rFonts w:ascii="Courier New" w:hAnsi="Courier New" w:eastAsia="Courier New" w:cs="Courier New"/>
          <w:color w:val="F8F8F2"/>
          <w:rtl w:val="0"/>
        </w:rPr>
        <w:t>self.cd_l_p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self.sprite.get() </w:t>
      </w:r>
      <w:r>
        <w:rPr>
          <w:rFonts w:ascii="Courier New" w:hAnsi="Courier New" w:eastAsia="Courier New" w:cs="Courier New"/>
          <w:color w:val="F92672"/>
          <w:rtl w:val="0"/>
        </w:rPr>
        <w:t xml:space="preserve">!=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Sprite  </w:t>
      </w:r>
      <w:r>
        <w:rPr>
          <w:rFonts w:ascii="Courier New" w:hAnsi="Courier New" w:eastAsia="Courier New" w:cs="Courier New"/>
          <w:color w:val="AE81FF"/>
          <w:rtl w:val="0"/>
        </w:rPr>
        <w:t>\t\t{</w:t>
      </w:r>
      <w:r>
        <w:rPr>
          <w:rFonts w:ascii="Courier New" w:hAnsi="Courier New" w:eastAsia="Courier New" w:cs="Courier New"/>
          <w:color w:val="F8F8F2"/>
          <w:rtl w:val="0"/>
        </w:rPr>
        <w:t>self.sprite.get()</w:t>
      </w:r>
      <w:r>
        <w:rPr>
          <w:rFonts w:ascii="Courier New" w:hAnsi="Courier New" w:eastAsia="Courier New" w:cs="Courier New"/>
          <w:color w:val="AE81FF"/>
          <w:rtl w:val="0"/>
        </w:rPr>
        <w:t>}\t\t{</w:t>
      </w:r>
      <w:r>
        <w:rPr>
          <w:rFonts w:ascii="Courier New" w:hAnsi="Courier New" w:eastAsia="Courier New" w:cs="Courier New"/>
          <w:color w:val="F8F8F2"/>
          <w:rtl w:val="0"/>
        </w:rPr>
        <w:t>self.cd_s_p</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self.cosmetic_tax.get() </w:t>
      </w:r>
      <w:r>
        <w:rPr>
          <w:rFonts w:ascii="Courier New" w:hAnsi="Courier New" w:eastAsia="Courier New" w:cs="Courier New"/>
          <w:color w:val="F92672"/>
          <w:rtl w:val="0"/>
        </w:rPr>
        <w:t xml:space="preserve">!= </w:t>
      </w:r>
      <w:r>
        <w:rPr>
          <w:rFonts w:ascii="Courier New" w:hAnsi="Courier New" w:eastAsia="Courier New" w:cs="Courier New"/>
          <w:color w:val="E6DB74"/>
          <w:rtl w:val="0"/>
        </w:rPr>
        <w:t>"Rs. 0.0"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Cosmatic Tax </w:t>
      </w:r>
      <w:r>
        <w:rPr>
          <w:rFonts w:ascii="Courier New" w:hAnsi="Courier New" w:eastAsia="Courier New" w:cs="Courier New"/>
          <w:color w:val="AE81FF"/>
          <w:rtl w:val="0"/>
        </w:rPr>
        <w:t>\t\t\t{</w:t>
      </w:r>
      <w:r>
        <w:rPr>
          <w:rFonts w:ascii="Courier New" w:hAnsi="Courier New" w:eastAsia="Courier New" w:cs="Courier New"/>
          <w:color w:val="F8F8F2"/>
          <w:rtl w:val="0"/>
        </w:rPr>
        <w:t>self.cosmetic_tax.get()</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self.grocery_tax.get() </w:t>
      </w:r>
      <w:r>
        <w:rPr>
          <w:rFonts w:ascii="Courier New" w:hAnsi="Courier New" w:eastAsia="Courier New" w:cs="Courier New"/>
          <w:color w:val="F92672"/>
          <w:rtl w:val="0"/>
        </w:rPr>
        <w:t xml:space="preserve">!= </w:t>
      </w:r>
      <w:r>
        <w:rPr>
          <w:rFonts w:ascii="Courier New" w:hAnsi="Courier New" w:eastAsia="Courier New" w:cs="Courier New"/>
          <w:color w:val="E6DB74"/>
          <w:rtl w:val="0"/>
        </w:rPr>
        <w:t>"Rs. 0.0"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Grocery Tax </w:t>
      </w:r>
      <w:r>
        <w:rPr>
          <w:rFonts w:ascii="Courier New" w:hAnsi="Courier New" w:eastAsia="Courier New" w:cs="Courier New"/>
          <w:color w:val="AE81FF"/>
          <w:rtl w:val="0"/>
        </w:rPr>
        <w:t>\t\t\t{</w:t>
      </w:r>
      <w:r>
        <w:rPr>
          <w:rFonts w:ascii="Courier New" w:hAnsi="Courier New" w:eastAsia="Courier New" w:cs="Courier New"/>
          <w:color w:val="F8F8F2"/>
          <w:rtl w:val="0"/>
        </w:rPr>
        <w:t>self.grocery_tax.get()</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self.cold_drink_tax.get() </w:t>
      </w:r>
      <w:r>
        <w:rPr>
          <w:rFonts w:ascii="Courier New" w:hAnsi="Courier New" w:eastAsia="Courier New" w:cs="Courier New"/>
          <w:color w:val="F92672"/>
          <w:rtl w:val="0"/>
        </w:rPr>
        <w:t xml:space="preserve">!= </w:t>
      </w:r>
      <w:r>
        <w:rPr>
          <w:rFonts w:ascii="Courier New" w:hAnsi="Courier New" w:eastAsia="Courier New" w:cs="Courier New"/>
          <w:color w:val="E6DB74"/>
          <w:rtl w:val="0"/>
        </w:rPr>
        <w:t>"Rs. 0.0"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ColdDrink Tax</w:t>
      </w:r>
      <w:r>
        <w:rPr>
          <w:rFonts w:ascii="Courier New" w:hAnsi="Courier New" w:eastAsia="Courier New" w:cs="Courier New"/>
          <w:color w:val="AE81FF"/>
          <w:rtl w:val="0"/>
        </w:rPr>
        <w:t>\t\t\t{</w:t>
      </w:r>
      <w:r>
        <w:rPr>
          <w:rFonts w:ascii="Courier New" w:hAnsi="Courier New" w:eastAsia="Courier New" w:cs="Courier New"/>
          <w:color w:val="F8F8F2"/>
          <w:rtl w:val="0"/>
        </w:rPr>
        <w:t>self.cold_drink_tax.get()</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 xml:space="preserve"> Total Bill  </w:t>
      </w:r>
      <w:r>
        <w:rPr>
          <w:rFonts w:ascii="Courier New" w:hAnsi="Courier New" w:eastAsia="Courier New" w:cs="Courier New"/>
          <w:color w:val="AE81FF"/>
          <w:rtl w:val="0"/>
        </w:rPr>
        <w:t>\t\t\t</w:t>
      </w:r>
      <w:r>
        <w:rPr>
          <w:rFonts w:ascii="Courier New" w:hAnsi="Courier New" w:eastAsia="Courier New" w:cs="Courier New"/>
          <w:color w:val="E6DB74"/>
          <w:rtl w:val="0"/>
        </w:rPr>
        <w:t xml:space="preserve"> Rs. </w:t>
      </w:r>
      <w:r>
        <w:rPr>
          <w:rFonts w:ascii="Courier New" w:hAnsi="Courier New" w:eastAsia="Courier New" w:cs="Courier New"/>
          <w:color w:val="AE81FF"/>
          <w:rtl w:val="0"/>
        </w:rPr>
        <w:t>{</w:t>
      </w:r>
      <w:r>
        <w:rPr>
          <w:rFonts w:ascii="Courier New" w:hAnsi="Courier New" w:eastAsia="Courier New" w:cs="Courier New"/>
          <w:color w:val="F8F8F2"/>
          <w:rtl w:val="0"/>
        </w:rPr>
        <w:t>self.total_bill</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self.textarea.insert(END, </w:t>
      </w:r>
      <w:r>
        <w:rPr>
          <w:rFonts w:ascii="Courier New" w:hAnsi="Courier New" w:eastAsia="Courier New" w:cs="Courier New"/>
          <w:color w:val="E6DB74"/>
          <w:rtl w:val="0"/>
        </w:rPr>
        <w:t>f"</w:t>
      </w:r>
      <w:r>
        <w:rPr>
          <w:rFonts w:ascii="Courier New" w:hAnsi="Courier New" w:eastAsia="Courier New" w:cs="Courier New"/>
          <w:color w:val="AE81FF"/>
          <w:rtl w:val="0"/>
        </w:rPr>
        <w:t>\n</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self.save_bill()</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def </w:t>
      </w:r>
      <w:r>
        <w:rPr>
          <w:rFonts w:ascii="Courier New" w:hAnsi="Courier New" w:eastAsia="Courier New" w:cs="Courier New"/>
          <w:color w:val="F8F8F2"/>
          <w:rtl w:val="0"/>
        </w:rPr>
        <w:t>save_bill(self)</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op </w:t>
      </w:r>
      <w:r>
        <w:rPr>
          <w:rFonts w:ascii="Courier New" w:hAnsi="Courier New" w:eastAsia="Courier New" w:cs="Courier New"/>
          <w:color w:val="F92672"/>
          <w:rtl w:val="0"/>
        </w:rPr>
        <w:t xml:space="preserve">= </w:t>
      </w:r>
      <w:r>
        <w:rPr>
          <w:rFonts w:ascii="Courier New" w:hAnsi="Courier New" w:eastAsia="Courier New" w:cs="Courier New"/>
          <w:color w:val="F8F8F2"/>
          <w:rtl w:val="0"/>
        </w:rPr>
        <w:t>messagebox.askyesno(</w:t>
      </w:r>
      <w:r>
        <w:rPr>
          <w:rFonts w:ascii="Courier New" w:hAnsi="Courier New" w:eastAsia="Courier New" w:cs="Courier New"/>
          <w:color w:val="E6DB74"/>
          <w:rtl w:val="0"/>
        </w:rPr>
        <w:t>"Save Bill"</w:t>
      </w:r>
      <w:r>
        <w:rPr>
          <w:rFonts w:ascii="Courier New" w:hAnsi="Courier New" w:eastAsia="Courier New" w:cs="Courier New"/>
          <w:color w:val="F8F8F2"/>
          <w:rtl w:val="0"/>
        </w:rPr>
        <w:t xml:space="preserve">, </w:t>
      </w:r>
      <w:r>
        <w:rPr>
          <w:rFonts w:ascii="Courier New" w:hAnsi="Courier New" w:eastAsia="Courier New" w:cs="Courier New"/>
          <w:color w:val="E6DB74"/>
          <w:rtl w:val="0"/>
        </w:rPr>
        <w:t>"Do you want to save the bill?"</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op </w:t>
      </w:r>
      <w:r>
        <w:rPr>
          <w:rFonts w:ascii="Courier New" w:hAnsi="Courier New" w:eastAsia="Courier New" w:cs="Courier New"/>
          <w:color w:val="F92672"/>
          <w:rtl w:val="0"/>
        </w:rPr>
        <w:t xml:space="preserve">&gt;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self.bill_data </w:t>
      </w:r>
      <w:r>
        <w:rPr>
          <w:rFonts w:ascii="Courier New" w:hAnsi="Courier New" w:eastAsia="Courier New" w:cs="Courier New"/>
          <w:color w:val="F92672"/>
          <w:rtl w:val="0"/>
        </w:rPr>
        <w:t xml:space="preserve">= </w:t>
      </w:r>
      <w:r>
        <w:rPr>
          <w:rFonts w:ascii="Courier New" w:hAnsi="Courier New" w:eastAsia="Courier New" w:cs="Courier New"/>
          <w:color w:val="F8F8F2"/>
          <w:rtl w:val="0"/>
        </w:rPr>
        <w:t>self.textarea.get(</w:t>
      </w:r>
      <w:r>
        <w:rPr>
          <w:rFonts w:ascii="Courier New" w:hAnsi="Courier New" w:eastAsia="Courier New" w:cs="Courier New"/>
          <w:color w:val="E6DB74"/>
          <w:rtl w:val="0"/>
        </w:rPr>
        <w:t>'1.0'</w:t>
      </w:r>
      <w:r>
        <w:rPr>
          <w:rFonts w:ascii="Courier New" w:hAnsi="Courier New" w:eastAsia="Courier New" w:cs="Courier New"/>
          <w:color w:val="F8F8F2"/>
          <w:rtl w:val="0"/>
        </w:rPr>
        <w:t>, END)</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f1 </w:t>
      </w:r>
      <w:r>
        <w:rPr>
          <w:rFonts w:ascii="Courier New" w:hAnsi="Courier New" w:eastAsia="Courier New" w:cs="Courier New"/>
          <w:color w:val="F92672"/>
          <w:rtl w:val="0"/>
        </w:rPr>
        <w:t xml:space="preserve">= </w:t>
      </w:r>
      <w:r>
        <w:rPr>
          <w:rFonts w:ascii="Courier New" w:hAnsi="Courier New" w:eastAsia="Courier New" w:cs="Courier New"/>
          <w:color w:val="F8F8F2"/>
          <w:rtl w:val="0"/>
        </w:rPr>
        <w:t>open(</w:t>
      </w:r>
      <w:r>
        <w:rPr>
          <w:rFonts w:ascii="Courier New" w:hAnsi="Courier New" w:eastAsia="Courier New" w:cs="Courier New"/>
          <w:color w:val="E6DB74"/>
          <w:rtl w:val="0"/>
        </w:rPr>
        <w:t>"Invoice</w:t>
      </w:r>
      <w:r>
        <w:rPr>
          <w:rFonts w:ascii="Courier New" w:hAnsi="Courier New" w:eastAsia="Courier New" w:cs="Courier New"/>
          <w:color w:val="AE81FF"/>
          <w:rtl w:val="0"/>
        </w:rPr>
        <w:t>\\</w:t>
      </w:r>
      <w:r>
        <w:rPr>
          <w:rFonts w:ascii="Courier New" w:hAnsi="Courier New" w:eastAsia="Courier New" w:cs="Courier New"/>
          <w:color w:val="E6DB74"/>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str(self.bill_no.get()) </w:t>
      </w:r>
      <w:r>
        <w:rPr>
          <w:rFonts w:ascii="Courier New" w:hAnsi="Courier New" w:eastAsia="Courier New" w:cs="Courier New"/>
          <w:color w:val="F92672"/>
          <w:rtl w:val="0"/>
        </w:rPr>
        <w:t xml:space="preserve">+ </w:t>
      </w:r>
      <w:r>
        <w:rPr>
          <w:rFonts w:ascii="Courier New" w:hAnsi="Courier New" w:eastAsia="Courier New" w:cs="Courier New"/>
          <w:color w:val="E6DB74"/>
          <w:rtl w:val="0"/>
        </w:rPr>
        <w:t>".txt"</w:t>
      </w:r>
      <w:r>
        <w:rPr>
          <w:rFonts w:ascii="Courier New" w:hAnsi="Courier New" w:eastAsia="Courier New" w:cs="Courier New"/>
          <w:color w:val="F8F8F2"/>
          <w:rtl w:val="0"/>
        </w:rPr>
        <w:t xml:space="preserve">, </w:t>
      </w:r>
      <w:r>
        <w:rPr>
          <w:rFonts w:ascii="Courier New" w:hAnsi="Courier New" w:eastAsia="Courier New" w:cs="Courier New"/>
          <w:color w:val="E6DB74"/>
          <w:rtl w:val="0"/>
        </w:rPr>
        <w:t>"w"</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f1.write(self.bill_data)</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f1.close()</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messagebox.showinfo(</w:t>
      </w:r>
      <w:r>
        <w:rPr>
          <w:rFonts w:ascii="Courier New" w:hAnsi="Courier New" w:eastAsia="Courier New" w:cs="Courier New"/>
          <w:color w:val="E6DB74"/>
          <w:rtl w:val="0"/>
        </w:rPr>
        <w:t>"Saved"</w:t>
      </w:r>
      <w:r>
        <w:rPr>
          <w:rFonts w:ascii="Courier New" w:hAnsi="Courier New" w:eastAsia="Courier New" w:cs="Courier New"/>
          <w:color w:val="F8F8F2"/>
          <w:rtl w:val="0"/>
        </w:rPr>
        <w:t xml:space="preserve">, </w:t>
      </w:r>
      <w:r>
        <w:rPr>
          <w:rFonts w:ascii="Courier New" w:hAnsi="Courier New" w:eastAsia="Courier New" w:cs="Courier New"/>
          <w:color w:val="E6DB74"/>
          <w:rtl w:val="0"/>
        </w:rPr>
        <w:t>f"Bill no. :</w:t>
      </w:r>
      <w:r>
        <w:rPr>
          <w:rFonts w:ascii="Courier New" w:hAnsi="Courier New" w:eastAsia="Courier New" w:cs="Courier New"/>
          <w:color w:val="AE81FF"/>
          <w:rtl w:val="0"/>
        </w:rPr>
        <w:t>{</w:t>
      </w:r>
      <w:r>
        <w:rPr>
          <w:rFonts w:ascii="Courier New" w:hAnsi="Courier New" w:eastAsia="Courier New" w:cs="Courier New"/>
          <w:color w:val="F8F8F2"/>
          <w:rtl w:val="0"/>
        </w:rPr>
        <w:t>self.bill_no.get()</w:t>
      </w:r>
      <w:r>
        <w:rPr>
          <w:rFonts w:ascii="Courier New" w:hAnsi="Courier New" w:eastAsia="Courier New" w:cs="Courier New"/>
          <w:color w:val="AE81FF"/>
          <w:rtl w:val="0"/>
        </w:rPr>
        <w:t>}</w:t>
      </w:r>
      <w:r>
        <w:rPr>
          <w:rFonts w:ascii="Courier New" w:hAnsi="Courier New" w:eastAsia="Courier New" w:cs="Courier New"/>
          <w:color w:val="E6DB74"/>
          <w:rtl w:val="0"/>
        </w:rPr>
        <w:t xml:space="preserve"> saved successfullt"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else</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i/>
          <w:color w:val="66D9EF"/>
          <w:rtl w:val="0"/>
        </w:rPr>
        <w:t>return</w:t>
      </w:r>
      <w:r>
        <w:rPr>
          <w:rFonts w:ascii="Courier New" w:hAnsi="Courier New" w:eastAsia="Courier New" w:cs="Courier New"/>
          <w:i/>
          <w:color w:val="66D9EF"/>
          <w:rtl w:val="0"/>
        </w:rPr>
        <w:br w:type="textWrapping"/>
      </w:r>
      <w:r>
        <w:rPr>
          <w:rFonts w:ascii="Courier New" w:hAnsi="Courier New" w:eastAsia="Courier New" w:cs="Courier New"/>
          <w:i/>
          <w:color w:val="66D9EF"/>
          <w:rtl w:val="0"/>
        </w:rPr>
        <w:br w:type="textWrapping"/>
      </w:r>
      <w:r>
        <w:rPr>
          <w:rFonts w:ascii="Courier New" w:hAnsi="Courier New" w:eastAsia="Courier New" w:cs="Courier New"/>
          <w:i/>
          <w:color w:val="66D9EF"/>
          <w:rtl w:val="0"/>
        </w:rPr>
        <w:t xml:space="preserve">    def </w:t>
      </w:r>
      <w:r>
        <w:rPr>
          <w:rFonts w:ascii="Courier New" w:hAnsi="Courier New" w:eastAsia="Courier New" w:cs="Courier New"/>
          <w:color w:val="F8F8F2"/>
          <w:rtl w:val="0"/>
        </w:rPr>
        <w:t>find_bill(self)</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present </w:t>
      </w:r>
      <w:r>
        <w:rPr>
          <w:rFonts w:ascii="Courier New" w:hAnsi="Courier New" w:eastAsia="Courier New" w:cs="Courier New"/>
          <w:color w:val="F92672"/>
          <w:rtl w:val="0"/>
        </w:rPr>
        <w:t xml:space="preserve">= </w:t>
      </w:r>
      <w:r>
        <w:rPr>
          <w:rFonts w:ascii="Courier New" w:hAnsi="Courier New" w:eastAsia="Courier New" w:cs="Courier New"/>
          <w:color w:val="E6DB74"/>
          <w:rtl w:val="0"/>
        </w:rPr>
        <w:t>"no"</w:t>
      </w:r>
      <w:r>
        <w:rPr>
          <w:rFonts w:ascii="Courier New" w:hAnsi="Courier New" w:eastAsia="Courier New" w:cs="Courier New"/>
          <w:color w:val="E6DB74"/>
          <w:rtl w:val="0"/>
        </w:rPr>
        <w:br w:type="textWrapping"/>
      </w:r>
      <w:r>
        <w:rPr>
          <w:rFonts w:ascii="Courier New" w:hAnsi="Courier New" w:eastAsia="Courier New" w:cs="Courier New"/>
          <w:color w:val="E6DB74"/>
          <w:rtl w:val="0"/>
        </w:rPr>
        <w:t xml:space="preserve">        </w:t>
      </w:r>
      <w:r>
        <w:rPr>
          <w:rFonts w:ascii="Courier New" w:hAnsi="Courier New" w:eastAsia="Courier New" w:cs="Courier New"/>
          <w:i/>
          <w:color w:val="66D9EF"/>
          <w:rtl w:val="0"/>
        </w:rPr>
        <w:t xml:space="preserve">for </w:t>
      </w:r>
      <w:r>
        <w:rPr>
          <w:rFonts w:ascii="Courier New" w:hAnsi="Courier New" w:eastAsia="Courier New" w:cs="Courier New"/>
          <w:color w:val="F8F8F2"/>
          <w:rtl w:val="0"/>
        </w:rPr>
        <w:t xml:space="preserve">i </w:t>
      </w:r>
      <w:r>
        <w:rPr>
          <w:rFonts w:ascii="Courier New" w:hAnsi="Courier New" w:eastAsia="Courier New" w:cs="Courier New"/>
          <w:i/>
          <w:color w:val="66D9EF"/>
          <w:rtl w:val="0"/>
        </w:rPr>
        <w:t xml:space="preserve">in </w:t>
      </w:r>
      <w:r>
        <w:rPr>
          <w:rFonts w:ascii="Courier New" w:hAnsi="Courier New" w:eastAsia="Courier New" w:cs="Courier New"/>
          <w:color w:val="F8F8F2"/>
          <w:rtl w:val="0"/>
        </w:rPr>
        <w:t>os.listdir(</w:t>
      </w:r>
      <w:r>
        <w:rPr>
          <w:rFonts w:ascii="Courier New" w:hAnsi="Courier New" w:eastAsia="Courier New" w:cs="Courier New"/>
          <w:color w:val="E6DB74"/>
          <w:rtl w:val="0"/>
        </w:rPr>
        <w:t>"Invoice</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i.split(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AE81FF"/>
          <w:rtl w:val="0"/>
        </w:rPr>
        <w:t>0</w:t>
      </w:r>
      <w:r>
        <w:rPr>
          <w:rFonts w:ascii="Courier New" w:hAnsi="Courier New" w:eastAsia="Courier New" w:cs="Courier New"/>
          <w:color w:val="F8F8F2"/>
          <w:rtl w:val="0"/>
        </w:rPr>
        <w:t xml:space="preserve">] </w:t>
      </w:r>
      <w:r>
        <w:rPr>
          <w:rFonts w:ascii="Courier New" w:hAnsi="Courier New" w:eastAsia="Courier New" w:cs="Courier New"/>
          <w:color w:val="F92672"/>
          <w:rtl w:val="0"/>
        </w:rPr>
        <w:t xml:space="preserve">== </w:t>
      </w:r>
      <w:r>
        <w:rPr>
          <w:rFonts w:ascii="Courier New" w:hAnsi="Courier New" w:eastAsia="Courier New" w:cs="Courier New"/>
          <w:color w:val="F8F8F2"/>
          <w:rtl w:val="0"/>
        </w:rPr>
        <w:t>self.search_bill.get()</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f1 </w:t>
      </w:r>
      <w:r>
        <w:rPr>
          <w:rFonts w:ascii="Courier New" w:hAnsi="Courier New" w:eastAsia="Courier New" w:cs="Courier New"/>
          <w:color w:val="F92672"/>
          <w:rtl w:val="0"/>
        </w:rPr>
        <w:t xml:space="preserve">= </w:t>
      </w:r>
      <w:r>
        <w:rPr>
          <w:rFonts w:ascii="Courier New" w:hAnsi="Courier New" w:eastAsia="Courier New" w:cs="Courier New"/>
          <w:color w:val="F8F8F2"/>
          <w:rtl w:val="0"/>
        </w:rPr>
        <w:t>open(</w:t>
      </w:r>
      <w:r>
        <w:rPr>
          <w:rFonts w:ascii="Courier New" w:hAnsi="Courier New" w:eastAsia="Courier New" w:cs="Courier New"/>
          <w:color w:val="E6DB74"/>
          <w:rtl w:val="0"/>
        </w:rPr>
        <w:t>f"Invoice</w:t>
      </w:r>
      <w:r>
        <w:rPr>
          <w:rFonts w:ascii="Courier New" w:hAnsi="Courier New" w:eastAsia="Courier New" w:cs="Courier New"/>
          <w:color w:val="AE81FF"/>
          <w:rtl w:val="0"/>
        </w:rPr>
        <w:t>\\{</w:t>
      </w:r>
      <w:r>
        <w:rPr>
          <w:rFonts w:ascii="Courier New" w:hAnsi="Courier New" w:eastAsia="Courier New" w:cs="Courier New"/>
          <w:color w:val="F8F8F2"/>
          <w:rtl w:val="0"/>
        </w:rPr>
        <w:t>i</w:t>
      </w:r>
      <w:r>
        <w:rPr>
          <w:rFonts w:ascii="Courier New" w:hAnsi="Courier New" w:eastAsia="Courier New" w:cs="Courier New"/>
          <w:color w:val="AE81FF"/>
          <w:rtl w:val="0"/>
        </w:rPr>
        <w:t>}</w:t>
      </w:r>
      <w:r>
        <w:rPr>
          <w:rFonts w:ascii="Courier New" w:hAnsi="Courier New" w:eastAsia="Courier New" w:cs="Courier New"/>
          <w:color w:val="E6DB74"/>
          <w:rtl w:val="0"/>
        </w:rPr>
        <w:t>"</w:t>
      </w:r>
      <w:r>
        <w:rPr>
          <w:rFonts w:ascii="Courier New" w:hAnsi="Courier New" w:eastAsia="Courier New" w:cs="Courier New"/>
          <w:color w:val="F8F8F2"/>
          <w:rtl w:val="0"/>
        </w:rPr>
        <w:t xml:space="preserve">, </w:t>
      </w:r>
      <w:r>
        <w:rPr>
          <w:rFonts w:ascii="Courier New" w:hAnsi="Courier New" w:eastAsia="Courier New" w:cs="Courier New"/>
          <w:color w:val="E6DB74"/>
          <w:rtl w:val="0"/>
        </w:rPr>
        <w:t>"r"</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self.textarea.delete(</w:t>
      </w:r>
      <w:r>
        <w:rPr>
          <w:rFonts w:ascii="Courier New" w:hAnsi="Courier New" w:eastAsia="Courier New" w:cs="Courier New"/>
          <w:color w:val="E6DB74"/>
          <w:rtl w:val="0"/>
        </w:rPr>
        <w:t>'1.0'</w:t>
      </w:r>
      <w:r>
        <w:rPr>
          <w:rFonts w:ascii="Courier New" w:hAnsi="Courier New" w:eastAsia="Courier New" w:cs="Courier New"/>
          <w:color w:val="F8F8F2"/>
          <w:rtl w:val="0"/>
        </w:rPr>
        <w:t>, END)</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for </w:t>
      </w:r>
      <w:r>
        <w:rPr>
          <w:rFonts w:ascii="Courier New" w:hAnsi="Courier New" w:eastAsia="Courier New" w:cs="Courier New"/>
          <w:color w:val="F8F8F2"/>
          <w:rtl w:val="0"/>
        </w:rPr>
        <w:t xml:space="preserve">d </w:t>
      </w:r>
      <w:r>
        <w:rPr>
          <w:rFonts w:ascii="Courier New" w:hAnsi="Courier New" w:eastAsia="Courier New" w:cs="Courier New"/>
          <w:i/>
          <w:color w:val="66D9EF"/>
          <w:rtl w:val="0"/>
        </w:rPr>
        <w:t xml:space="preserve">in </w:t>
      </w:r>
      <w:r>
        <w:rPr>
          <w:rFonts w:ascii="Courier New" w:hAnsi="Courier New" w:eastAsia="Courier New" w:cs="Courier New"/>
          <w:color w:val="F8F8F2"/>
          <w:rtl w:val="0"/>
        </w:rPr>
        <w:t>f1</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self.textarea.insert(END, d)</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f1.close()</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present </w:t>
      </w:r>
      <w:r>
        <w:rPr>
          <w:rFonts w:ascii="Courier New" w:hAnsi="Courier New" w:eastAsia="Courier New" w:cs="Courier New"/>
          <w:color w:val="F92672"/>
          <w:rtl w:val="0"/>
        </w:rPr>
        <w:t xml:space="preserve">= </w:t>
      </w:r>
      <w:r>
        <w:rPr>
          <w:rFonts w:ascii="Courier New" w:hAnsi="Courier New" w:eastAsia="Courier New" w:cs="Courier New"/>
          <w:color w:val="E6DB74"/>
          <w:rtl w:val="0"/>
        </w:rPr>
        <w:t>"yes"</w:t>
      </w:r>
      <w:r>
        <w:rPr>
          <w:rFonts w:ascii="Courier New" w:hAnsi="Courier New" w:eastAsia="Courier New" w:cs="Courier New"/>
          <w:color w:val="E6DB74"/>
          <w:rtl w:val="0"/>
        </w:rPr>
        <w:br w:type="textWrapping"/>
      </w:r>
      <w:r>
        <w:rPr>
          <w:rFonts w:ascii="Courier New" w:hAnsi="Courier New" w:eastAsia="Courier New" w:cs="Courier New"/>
          <w:color w:val="E6DB74"/>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present </w:t>
      </w:r>
      <w:r>
        <w:rPr>
          <w:rFonts w:ascii="Courier New" w:hAnsi="Courier New" w:eastAsia="Courier New" w:cs="Courier New"/>
          <w:color w:val="F92672"/>
          <w:rtl w:val="0"/>
        </w:rPr>
        <w:t xml:space="preserve">== </w:t>
      </w:r>
      <w:r>
        <w:rPr>
          <w:rFonts w:ascii="Courier New" w:hAnsi="Courier New" w:eastAsia="Courier New" w:cs="Courier New"/>
          <w:color w:val="E6DB74"/>
          <w:rtl w:val="0"/>
        </w:rPr>
        <w:t>"no"</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messagebox.showerror(</w:t>
      </w:r>
      <w:r>
        <w:rPr>
          <w:rFonts w:ascii="Courier New" w:hAnsi="Courier New" w:eastAsia="Courier New" w:cs="Courier New"/>
          <w:color w:val="E6DB74"/>
          <w:rtl w:val="0"/>
        </w:rPr>
        <w:t>"Error"</w:t>
      </w:r>
      <w:r>
        <w:rPr>
          <w:rFonts w:ascii="Courier New" w:hAnsi="Courier New" w:eastAsia="Courier New" w:cs="Courier New"/>
          <w:color w:val="F8F8F2"/>
          <w:rtl w:val="0"/>
        </w:rPr>
        <w:t xml:space="preserve">, </w:t>
      </w:r>
      <w:r>
        <w:rPr>
          <w:rFonts w:ascii="Courier New" w:hAnsi="Courier New" w:eastAsia="Courier New" w:cs="Courier New"/>
          <w:color w:val="E6DB74"/>
          <w:rtl w:val="0"/>
        </w:rPr>
        <w:t>"Invalid Bill No"</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def </w:t>
      </w:r>
      <w:r>
        <w:rPr>
          <w:rFonts w:ascii="Courier New" w:hAnsi="Courier New" w:eastAsia="Courier New" w:cs="Courier New"/>
          <w:color w:val="F8F8F2"/>
          <w:rtl w:val="0"/>
        </w:rPr>
        <w:t>clear_data(self)</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op </w:t>
      </w:r>
      <w:r>
        <w:rPr>
          <w:rFonts w:ascii="Courier New" w:hAnsi="Courier New" w:eastAsia="Courier New" w:cs="Courier New"/>
          <w:color w:val="F92672"/>
          <w:rtl w:val="0"/>
        </w:rPr>
        <w:t xml:space="preserve">= </w:t>
      </w:r>
      <w:r>
        <w:rPr>
          <w:rFonts w:ascii="Courier New" w:hAnsi="Courier New" w:eastAsia="Courier New" w:cs="Courier New"/>
          <w:color w:val="F8F8F2"/>
          <w:rtl w:val="0"/>
        </w:rPr>
        <w:t>messagebox.askyesno(</w:t>
      </w:r>
      <w:r>
        <w:rPr>
          <w:rFonts w:ascii="Courier New" w:hAnsi="Courier New" w:eastAsia="Courier New" w:cs="Courier New"/>
          <w:color w:val="E6DB74"/>
          <w:rtl w:val="0"/>
        </w:rPr>
        <w:t>"clear"</w:t>
      </w:r>
      <w:r>
        <w:rPr>
          <w:rFonts w:ascii="Courier New" w:hAnsi="Courier New" w:eastAsia="Courier New" w:cs="Courier New"/>
          <w:color w:val="F8F8F2"/>
          <w:rtl w:val="0"/>
        </w:rPr>
        <w:t xml:space="preserve">, </w:t>
      </w:r>
      <w:r>
        <w:rPr>
          <w:rFonts w:ascii="Courier New" w:hAnsi="Courier New" w:eastAsia="Courier New" w:cs="Courier New"/>
          <w:color w:val="E6DB74"/>
          <w:rtl w:val="0"/>
        </w:rPr>
        <w:t>"Do you want to Reset Entries?"</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op </w:t>
      </w:r>
      <w:r>
        <w:rPr>
          <w:rFonts w:ascii="Courier New" w:hAnsi="Courier New" w:eastAsia="Courier New" w:cs="Courier New"/>
          <w:color w:val="F92672"/>
          <w:rtl w:val="0"/>
        </w:rPr>
        <w:t xml:space="preserve">&gt;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75715E"/>
          <w:rtl w:val="0"/>
        </w:rPr>
        <w:t># =============Cosmatics======================</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F8F8F2"/>
          <w:rtl w:val="0"/>
        </w:rPr>
        <w:t>self.soap.set(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self.face_cream.set(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self.face_wash.set(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self.spray.set(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self.gel.set(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self.lotion.set(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=============Grocery========================</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F8F8F2"/>
          <w:rtl w:val="0"/>
        </w:rPr>
        <w:t>self.rice.set(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self.food_oil.set(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self.daal.set(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self.wheat.set(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self.sugar.set(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self.tea.set(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=============Cold Drinka====================</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F8F8F2"/>
          <w:rtl w:val="0"/>
        </w:rPr>
        <w:t>self.maza.set(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self.coke.set(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self.frooti.set(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self.thumbsup.set(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self.limca.set(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self.sprite.set(</w:t>
      </w:r>
      <w:r>
        <w:rPr>
          <w:rFonts w:ascii="Courier New" w:hAnsi="Courier New" w:eastAsia="Courier New" w:cs="Courier New"/>
          <w:color w:val="AE81FF"/>
          <w:rtl w:val="0"/>
        </w:rPr>
        <w:t>0</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=============Total Product Price and Tax variables====================</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F8F8F2"/>
          <w:rtl w:val="0"/>
        </w:rPr>
        <w:t>self.cosmetic_price.set(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self.grocery_price.set(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self.cold_drink_price.set(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self.cosmetic_tax.set(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self.grocery_tax.set(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self.cold_drink_tax.set(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color w:val="75715E"/>
          <w:rtl w:val="0"/>
        </w:rPr>
        <w:t># =============Customer Detail================</w:t>
      </w:r>
      <w:r>
        <w:rPr>
          <w:rFonts w:ascii="Courier New" w:hAnsi="Courier New" w:eastAsia="Courier New" w:cs="Courier New"/>
          <w:color w:val="75715E"/>
          <w:rtl w:val="0"/>
        </w:rPr>
        <w:br w:type="textWrapping"/>
      </w:r>
      <w:r>
        <w:rPr>
          <w:rFonts w:ascii="Courier New" w:hAnsi="Courier New" w:eastAsia="Courier New" w:cs="Courier New"/>
          <w:color w:val="75715E"/>
          <w:rtl w:val="0"/>
        </w:rPr>
        <w:t xml:space="preserve">            </w:t>
      </w:r>
      <w:r>
        <w:rPr>
          <w:rFonts w:ascii="Courier New" w:hAnsi="Courier New" w:eastAsia="Courier New" w:cs="Courier New"/>
          <w:color w:val="F8F8F2"/>
          <w:rtl w:val="0"/>
        </w:rPr>
        <w:t>self.c_name.set(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self.c_phon.set(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self.bill_no.set(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x </w:t>
      </w:r>
      <w:r>
        <w:rPr>
          <w:rFonts w:ascii="Courier New" w:hAnsi="Courier New" w:eastAsia="Courier New" w:cs="Courier New"/>
          <w:color w:val="F92672"/>
          <w:rtl w:val="0"/>
        </w:rPr>
        <w:t xml:space="preserve">= </w:t>
      </w:r>
      <w:r>
        <w:rPr>
          <w:rFonts w:ascii="Courier New" w:hAnsi="Courier New" w:eastAsia="Courier New" w:cs="Courier New"/>
          <w:color w:val="F8F8F2"/>
          <w:rtl w:val="0"/>
        </w:rPr>
        <w:t>random.randint(</w:t>
      </w:r>
      <w:r>
        <w:rPr>
          <w:rFonts w:ascii="Courier New" w:hAnsi="Courier New" w:eastAsia="Courier New" w:cs="Courier New"/>
          <w:color w:val="AE81FF"/>
          <w:rtl w:val="0"/>
        </w:rPr>
        <w:t>1000</w:t>
      </w:r>
      <w:r>
        <w:rPr>
          <w:rFonts w:ascii="Courier New" w:hAnsi="Courier New" w:eastAsia="Courier New" w:cs="Courier New"/>
          <w:color w:val="F8F8F2"/>
          <w:rtl w:val="0"/>
        </w:rPr>
        <w:t xml:space="preserve">, </w:t>
      </w:r>
      <w:r>
        <w:rPr>
          <w:rFonts w:ascii="Courier New" w:hAnsi="Courier New" w:eastAsia="Courier New" w:cs="Courier New"/>
          <w:color w:val="AE81FF"/>
          <w:rtl w:val="0"/>
        </w:rPr>
        <w:t>9999</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self.bill_no.set(str(x))</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self.search_bill.set(</w:t>
      </w:r>
      <w:r>
        <w:rPr>
          <w:rFonts w:ascii="Courier New" w:hAnsi="Courier New" w:eastAsia="Courier New" w:cs="Courier New"/>
          <w:color w:val="E6DB74"/>
          <w:rtl w:val="0"/>
        </w:rPr>
        <w: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self.welcome_bill()</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def </w:t>
      </w:r>
      <w:r>
        <w:rPr>
          <w:rFonts w:ascii="Courier New" w:hAnsi="Courier New" w:eastAsia="Courier New" w:cs="Courier New"/>
          <w:color w:val="F8F8F2"/>
          <w:rtl w:val="0"/>
        </w:rPr>
        <w:t>Exit_app(self)</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 xml:space="preserve">op </w:t>
      </w:r>
      <w:r>
        <w:rPr>
          <w:rFonts w:ascii="Courier New" w:hAnsi="Courier New" w:eastAsia="Courier New" w:cs="Courier New"/>
          <w:color w:val="F92672"/>
          <w:rtl w:val="0"/>
        </w:rPr>
        <w:t xml:space="preserve">= </w:t>
      </w:r>
      <w:r>
        <w:rPr>
          <w:rFonts w:ascii="Courier New" w:hAnsi="Courier New" w:eastAsia="Courier New" w:cs="Courier New"/>
          <w:color w:val="F8F8F2"/>
          <w:rtl w:val="0"/>
        </w:rPr>
        <w:t>messagebox.askyesno(</w:t>
      </w:r>
      <w:r>
        <w:rPr>
          <w:rFonts w:ascii="Courier New" w:hAnsi="Courier New" w:eastAsia="Courier New" w:cs="Courier New"/>
          <w:color w:val="E6DB74"/>
          <w:rtl w:val="0"/>
        </w:rPr>
        <w:t>"Exit"</w:t>
      </w:r>
      <w:r>
        <w:rPr>
          <w:rFonts w:ascii="Courier New" w:hAnsi="Courier New" w:eastAsia="Courier New" w:cs="Courier New"/>
          <w:color w:val="F8F8F2"/>
          <w:rtl w:val="0"/>
        </w:rPr>
        <w:t xml:space="preserve">, </w:t>
      </w:r>
      <w:r>
        <w:rPr>
          <w:rFonts w:ascii="Courier New" w:hAnsi="Courier New" w:eastAsia="Courier New" w:cs="Courier New"/>
          <w:color w:val="E6DB74"/>
          <w:rtl w:val="0"/>
        </w:rPr>
        <w:t>"Do you want to exit?"</w:t>
      </w:r>
      <w:r>
        <w:rPr>
          <w:rFonts w:ascii="Courier New" w:hAnsi="Courier New" w:eastAsia="Courier New" w:cs="Courier New"/>
          <w:color w:val="F8F8F2"/>
          <w:rtl w:val="0"/>
        </w:rPr>
        <w:t>)</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if </w:t>
      </w:r>
      <w:r>
        <w:rPr>
          <w:rFonts w:ascii="Courier New" w:hAnsi="Courier New" w:eastAsia="Courier New" w:cs="Courier New"/>
          <w:color w:val="F8F8F2"/>
          <w:rtl w:val="0"/>
        </w:rPr>
        <w:t xml:space="preserve">op </w:t>
      </w:r>
      <w:r>
        <w:rPr>
          <w:rFonts w:ascii="Courier New" w:hAnsi="Courier New" w:eastAsia="Courier New" w:cs="Courier New"/>
          <w:color w:val="F92672"/>
          <w:rtl w:val="0"/>
        </w:rPr>
        <w:t xml:space="preserve">&gt; </w:t>
      </w:r>
      <w:r>
        <w:rPr>
          <w:rFonts w:ascii="Courier New" w:hAnsi="Courier New" w:eastAsia="Courier New" w:cs="Courier New"/>
          <w:color w:val="AE81FF"/>
          <w:rtl w:val="0"/>
        </w:rPr>
        <w:t>0</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self.root.destroy()</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    </w:t>
      </w:r>
      <w:r>
        <w:rPr>
          <w:rFonts w:ascii="Courier New" w:hAnsi="Courier New" w:eastAsia="Courier New" w:cs="Courier New"/>
          <w:i/>
          <w:color w:val="66D9EF"/>
          <w:rtl w:val="0"/>
        </w:rPr>
        <w:t xml:space="preserve">def </w:t>
      </w:r>
      <w:r>
        <w:rPr>
          <w:rFonts w:ascii="Courier New" w:hAnsi="Courier New" w:eastAsia="Courier New" w:cs="Courier New"/>
          <w:color w:val="F8F8F2"/>
          <w:rtl w:val="0"/>
        </w:rPr>
        <w:t>Scan_app(self)</w:t>
      </w:r>
      <w:r>
        <w:rPr>
          <w:rFonts w:ascii="Courier New" w:hAnsi="Courier New" w:eastAsia="Courier New" w:cs="Courier New"/>
          <w:color w:val="F92672"/>
          <w:rtl w:val="0"/>
        </w:rPr>
        <w:t>:</w:t>
      </w:r>
      <w:r>
        <w:rPr>
          <w:rFonts w:ascii="Courier New" w:hAnsi="Courier New" w:eastAsia="Courier New" w:cs="Courier New"/>
          <w:color w:val="F92672"/>
          <w:rtl w:val="0"/>
        </w:rPr>
        <w:br w:type="textWrapping"/>
      </w:r>
      <w:r>
        <w:rPr>
          <w:rFonts w:ascii="Courier New" w:hAnsi="Courier New" w:eastAsia="Courier New" w:cs="Courier New"/>
          <w:color w:val="F92672"/>
          <w:rtl w:val="0"/>
        </w:rPr>
        <w:t xml:space="preserve">        </w:t>
      </w:r>
      <w:r>
        <w:rPr>
          <w:rFonts w:ascii="Courier New" w:hAnsi="Courier New" w:eastAsia="Courier New" w:cs="Courier New"/>
          <w:color w:val="F8F8F2"/>
          <w:rtl w:val="0"/>
        </w:rPr>
        <w:t>exec</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root </w:t>
      </w:r>
      <w:r>
        <w:rPr>
          <w:rFonts w:ascii="Courier New" w:hAnsi="Courier New" w:eastAsia="Courier New" w:cs="Courier New"/>
          <w:color w:val="F92672"/>
          <w:rtl w:val="0"/>
        </w:rPr>
        <w:t xml:space="preserve">= </w:t>
      </w:r>
      <w:r>
        <w:rPr>
          <w:rFonts w:ascii="Courier New" w:hAnsi="Courier New" w:eastAsia="Courier New" w:cs="Courier New"/>
          <w:color w:val="F8F8F2"/>
          <w:rtl w:val="0"/>
        </w:rPr>
        <w:t>Tk()</w:t>
      </w:r>
      <w:r>
        <w:rPr>
          <w:rFonts w:ascii="Courier New" w:hAnsi="Courier New" w:eastAsia="Courier New" w:cs="Courier New"/>
          <w:color w:val="F8F8F2"/>
          <w:rtl w:val="0"/>
        </w:rPr>
        <w:br w:type="textWrapping"/>
      </w:r>
      <w:r>
        <w:rPr>
          <w:rFonts w:ascii="Courier New" w:hAnsi="Courier New" w:eastAsia="Courier New" w:cs="Courier New"/>
          <w:color w:val="F8F8F2"/>
          <w:rtl w:val="0"/>
        </w:rPr>
        <w:t xml:space="preserve">obj </w:t>
      </w:r>
      <w:r>
        <w:rPr>
          <w:rFonts w:ascii="Courier New" w:hAnsi="Courier New" w:eastAsia="Courier New" w:cs="Courier New"/>
          <w:color w:val="F92672"/>
          <w:rtl w:val="0"/>
        </w:rPr>
        <w:t xml:space="preserve">= </w:t>
      </w:r>
      <w:r>
        <w:rPr>
          <w:rFonts w:ascii="Courier New" w:hAnsi="Courier New" w:eastAsia="Courier New" w:cs="Courier New"/>
          <w:color w:val="F8F8F2"/>
          <w:rtl w:val="0"/>
        </w:rPr>
        <w:t>Bill_App(root)</w:t>
      </w:r>
      <w:r>
        <w:rPr>
          <w:rFonts w:ascii="Courier New" w:hAnsi="Courier New" w:eastAsia="Courier New" w:cs="Courier New"/>
          <w:color w:val="F8F8F2"/>
          <w:rtl w:val="0"/>
        </w:rPr>
        <w:br w:type="textWrapping"/>
      </w:r>
      <w:r>
        <w:rPr>
          <w:rFonts w:ascii="Courier New" w:hAnsi="Courier New" w:eastAsia="Courier New" w:cs="Courier New"/>
          <w:color w:val="F8F8F2"/>
          <w:rtl w:val="0"/>
        </w:rPr>
        <w:br w:type="textWrapping"/>
      </w:r>
      <w:r>
        <w:rPr>
          <w:rFonts w:ascii="Courier New" w:hAnsi="Courier New" w:eastAsia="Courier New" w:cs="Courier New"/>
          <w:color w:val="F8F8F2"/>
          <w:rtl w:val="0"/>
        </w:rPr>
        <w:t>root.mainloop()</w:t>
      </w:r>
    </w:p>
    <w:p>
      <w:pPr>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F8F8F2"/>
        </w:rPr>
      </w:pPr>
    </w:p>
    <w:p>
      <w:pPr>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F8F8F2"/>
        </w:rPr>
      </w:pPr>
    </w:p>
    <w:p>
      <w:pPr>
        <w:rPr>
          <w:b/>
        </w:rPr>
      </w:pPr>
    </w:p>
    <w:p/>
    <w:p/>
    <w:p/>
    <w:p/>
    <w:p/>
    <w:p/>
    <w:p/>
    <w:p/>
    <w:p/>
    <w:p/>
    <w:p/>
    <w:p/>
    <w:p/>
    <w:p/>
    <w:p/>
    <w:p/>
    <w:p/>
    <w:p/>
    <w:p/>
    <w:p/>
    <w:p/>
    <w:p/>
    <w:p>
      <w:pPr>
        <w:jc w:val="center"/>
        <w:rPr>
          <w:rFonts w:ascii="Algerian" w:hAnsi="Algerian" w:eastAsia="Algerian" w:cs="Algerian"/>
          <w:b/>
          <w:sz w:val="72"/>
          <w:szCs w:val="72"/>
        </w:rPr>
      </w:pPr>
      <w:r>
        <w:rPr>
          <w:rFonts w:ascii="Algerian" w:hAnsi="Algerian" w:eastAsia="Algerian" w:cs="Algerian"/>
          <w:b/>
          <w:sz w:val="72"/>
          <w:szCs w:val="72"/>
          <w:rtl w:val="0"/>
        </w:rPr>
        <w:t>OUTPUT</w:t>
      </w:r>
    </w:p>
    <w:p>
      <w:pPr>
        <w:rPr>
          <w:b/>
          <w:sz w:val="32"/>
          <w:szCs w:val="32"/>
        </w:rPr>
      </w:pPr>
      <w:r>
        <w:rPr>
          <w:b/>
          <w:sz w:val="32"/>
          <w:szCs w:val="32"/>
          <w:rtl w:val="0"/>
        </w:rPr>
        <w:t xml:space="preserve">MYSQL TABLES - </w:t>
      </w:r>
    </w:p>
    <w:p>
      <w:pPr>
        <w:rPr>
          <w:b/>
          <w:sz w:val="32"/>
          <w:szCs w:val="32"/>
        </w:rPr>
      </w:pPr>
      <w:r>
        <w:rPr>
          <w:b/>
          <w:sz w:val="32"/>
          <w:szCs w:val="32"/>
        </w:rPr>
        <w:drawing>
          <wp:inline distT="0" distB="0" distL="0" distR="0">
            <wp:extent cx="2819400" cy="3857625"/>
            <wp:effectExtent l="0" t="0" r="0" b="0"/>
            <wp:docPr id="13" name="image3.png" descr="Products.JPG"/>
            <wp:cNvGraphicFramePr/>
            <a:graphic xmlns:a="http://schemas.openxmlformats.org/drawingml/2006/main">
              <a:graphicData uri="http://schemas.openxmlformats.org/drawingml/2006/picture">
                <pic:pic xmlns:pic="http://schemas.openxmlformats.org/drawingml/2006/picture">
                  <pic:nvPicPr>
                    <pic:cNvPr id="13" name="image3.png" descr="Products.JPG"/>
                    <pic:cNvPicPr preferRelativeResize="0"/>
                  </pic:nvPicPr>
                  <pic:blipFill>
                    <a:blip r:embed="rId9"/>
                    <a:srcRect/>
                    <a:stretch>
                      <a:fillRect/>
                    </a:stretch>
                  </pic:blipFill>
                  <pic:spPr>
                    <a:xfrm>
                      <a:off x="0" y="0"/>
                      <a:ext cx="2819400" cy="3857625"/>
                    </a:xfrm>
                    <a:prstGeom prst="rect">
                      <a:avLst/>
                    </a:prstGeom>
                  </pic:spPr>
                </pic:pic>
              </a:graphicData>
            </a:graphic>
          </wp:inline>
        </w:drawing>
      </w:r>
      <w:r>
        <w:rPr>
          <w:b/>
          <w:sz w:val="32"/>
          <w:szCs w:val="32"/>
          <w:rtl w:val="0"/>
        </w:rPr>
        <w:t xml:space="preserve">   </w:t>
      </w:r>
    </w:p>
    <w:p>
      <w:pPr>
        <w:rPr>
          <w:b/>
          <w:sz w:val="32"/>
          <w:szCs w:val="32"/>
        </w:rPr>
      </w:pPr>
      <w:r>
        <w:rPr>
          <w:b/>
          <w:sz w:val="32"/>
          <w:szCs w:val="32"/>
        </w:rPr>
        <w:drawing>
          <wp:inline distT="0" distB="0" distL="0" distR="0">
            <wp:extent cx="3188335" cy="1819275"/>
            <wp:effectExtent l="0" t="0" r="0" b="0"/>
            <wp:docPr id="16" name="image2.png" descr="tax.JPG"/>
            <wp:cNvGraphicFramePr/>
            <a:graphic xmlns:a="http://schemas.openxmlformats.org/drawingml/2006/main">
              <a:graphicData uri="http://schemas.openxmlformats.org/drawingml/2006/picture">
                <pic:pic xmlns:pic="http://schemas.openxmlformats.org/drawingml/2006/picture">
                  <pic:nvPicPr>
                    <pic:cNvPr id="16" name="image2.png" descr="tax.JPG"/>
                    <pic:cNvPicPr preferRelativeResize="0"/>
                  </pic:nvPicPr>
                  <pic:blipFill>
                    <a:blip r:embed="rId10"/>
                    <a:srcRect/>
                    <a:stretch>
                      <a:fillRect/>
                    </a:stretch>
                  </pic:blipFill>
                  <pic:spPr>
                    <a:xfrm>
                      <a:off x="0" y="0"/>
                      <a:ext cx="3188420" cy="1819275"/>
                    </a:xfrm>
                    <a:prstGeom prst="rect">
                      <a:avLst/>
                    </a:prstGeom>
                  </pic:spPr>
                </pic:pic>
              </a:graphicData>
            </a:graphic>
          </wp:inline>
        </w:drawing>
      </w:r>
    </w:p>
    <w:p>
      <w:pPr>
        <w:rPr>
          <w:b/>
          <w:sz w:val="32"/>
          <w:szCs w:val="32"/>
        </w:rPr>
      </w:pPr>
    </w:p>
    <w:p>
      <w:pPr>
        <w:rPr>
          <w:b/>
          <w:sz w:val="32"/>
          <w:szCs w:val="32"/>
        </w:rPr>
      </w:pPr>
    </w:p>
    <w:p>
      <w:pPr>
        <w:rPr>
          <w:b/>
          <w:sz w:val="32"/>
          <w:szCs w:val="32"/>
        </w:rPr>
      </w:pPr>
      <w:r>
        <w:rPr>
          <w:b/>
          <w:sz w:val="32"/>
          <w:szCs w:val="32"/>
          <w:rtl w:val="0"/>
        </w:rPr>
        <w:t xml:space="preserve">INTERFACE – </w:t>
      </w:r>
    </w:p>
    <w:p>
      <w:pPr>
        <w:rPr>
          <w:b/>
          <w:sz w:val="32"/>
          <w:szCs w:val="32"/>
        </w:rPr>
      </w:pPr>
      <w:r>
        <w:rPr>
          <w:b/>
          <w:sz w:val="32"/>
          <w:szCs w:val="32"/>
        </w:rPr>
        <w:drawing>
          <wp:inline distT="0" distB="0" distL="0" distR="0">
            <wp:extent cx="5943600" cy="3226435"/>
            <wp:effectExtent l="0" t="0" r="0" b="0"/>
            <wp:docPr id="15" name="image1.png" descr="Homescreen.JPG"/>
            <wp:cNvGraphicFramePr/>
            <a:graphic xmlns:a="http://schemas.openxmlformats.org/drawingml/2006/main">
              <a:graphicData uri="http://schemas.openxmlformats.org/drawingml/2006/picture">
                <pic:pic xmlns:pic="http://schemas.openxmlformats.org/drawingml/2006/picture">
                  <pic:nvPicPr>
                    <pic:cNvPr id="15" name="image1.png" descr="Homescreen.JPG"/>
                    <pic:cNvPicPr preferRelativeResize="0"/>
                  </pic:nvPicPr>
                  <pic:blipFill>
                    <a:blip r:embed="rId11"/>
                    <a:srcRect/>
                    <a:stretch>
                      <a:fillRect/>
                    </a:stretch>
                  </pic:blipFill>
                  <pic:spPr>
                    <a:xfrm>
                      <a:off x="0" y="0"/>
                      <a:ext cx="5943600" cy="3226435"/>
                    </a:xfrm>
                    <a:prstGeom prst="rect">
                      <a:avLst/>
                    </a:prstGeom>
                  </pic:spPr>
                </pic:pic>
              </a:graphicData>
            </a:graphic>
          </wp:inline>
        </w:drawing>
      </w:r>
    </w:p>
    <w:p>
      <w:pPr>
        <w:rPr>
          <w:b/>
          <w:sz w:val="32"/>
          <w:szCs w:val="32"/>
        </w:rPr>
      </w:pPr>
    </w:p>
    <w:p>
      <w:pPr>
        <w:rPr>
          <w:b/>
          <w:sz w:val="32"/>
          <w:szCs w:val="32"/>
        </w:rPr>
      </w:pPr>
      <w:r>
        <w:rPr>
          <w:b/>
          <w:sz w:val="32"/>
          <w:szCs w:val="32"/>
        </w:rPr>
        <w:drawing>
          <wp:inline distT="0" distB="0" distL="0" distR="0">
            <wp:extent cx="6124575" cy="2945765"/>
            <wp:effectExtent l="0" t="0" r="0" b="0"/>
            <wp:docPr id="10" name="image8.png" descr="test1.JPG"/>
            <wp:cNvGraphicFramePr/>
            <a:graphic xmlns:a="http://schemas.openxmlformats.org/drawingml/2006/main">
              <a:graphicData uri="http://schemas.openxmlformats.org/drawingml/2006/picture">
                <pic:pic xmlns:pic="http://schemas.openxmlformats.org/drawingml/2006/picture">
                  <pic:nvPicPr>
                    <pic:cNvPr id="10" name="image8.png" descr="test1.JPG"/>
                    <pic:cNvPicPr preferRelativeResize="0"/>
                  </pic:nvPicPr>
                  <pic:blipFill>
                    <a:blip r:embed="rId12"/>
                    <a:srcRect/>
                    <a:stretch>
                      <a:fillRect/>
                    </a:stretch>
                  </pic:blipFill>
                  <pic:spPr>
                    <a:xfrm>
                      <a:off x="0" y="0"/>
                      <a:ext cx="6125037" cy="2946038"/>
                    </a:xfrm>
                    <a:prstGeom prst="rect">
                      <a:avLst/>
                    </a:prstGeom>
                  </pic:spPr>
                </pic:pic>
              </a:graphicData>
            </a:graphic>
          </wp:inline>
        </w:drawing>
      </w:r>
    </w:p>
    <w:p>
      <w:pPr>
        <w:rPr>
          <w:b/>
          <w:sz w:val="32"/>
          <w:szCs w:val="32"/>
        </w:rPr>
      </w:pPr>
    </w:p>
    <w:p>
      <w:pPr>
        <w:rPr>
          <w:b/>
          <w:sz w:val="32"/>
          <w:szCs w:val="32"/>
        </w:rPr>
      </w:pPr>
    </w:p>
    <w:p>
      <w:pPr>
        <w:rPr>
          <w:b/>
          <w:sz w:val="32"/>
          <w:szCs w:val="32"/>
        </w:rPr>
      </w:pPr>
    </w:p>
    <w:p>
      <w:pPr>
        <w:rPr>
          <w:b/>
          <w:sz w:val="32"/>
          <w:szCs w:val="32"/>
        </w:rPr>
      </w:pPr>
      <w:r>
        <w:rPr>
          <w:b/>
          <w:sz w:val="32"/>
          <w:szCs w:val="32"/>
        </w:rPr>
        <w:drawing>
          <wp:inline distT="0" distB="0" distL="0" distR="0">
            <wp:extent cx="5753100" cy="3552825"/>
            <wp:effectExtent l="0" t="0" r="0" b="0"/>
            <wp:docPr id="9" name="image7.png" descr="bill.JPG"/>
            <wp:cNvGraphicFramePr/>
            <a:graphic xmlns:a="http://schemas.openxmlformats.org/drawingml/2006/main">
              <a:graphicData uri="http://schemas.openxmlformats.org/drawingml/2006/picture">
                <pic:pic xmlns:pic="http://schemas.openxmlformats.org/drawingml/2006/picture">
                  <pic:nvPicPr>
                    <pic:cNvPr id="9" name="image7.png" descr="bill.JPG"/>
                    <pic:cNvPicPr preferRelativeResize="0"/>
                  </pic:nvPicPr>
                  <pic:blipFill>
                    <a:blip r:embed="rId13"/>
                    <a:srcRect r="3205"/>
                    <a:stretch>
                      <a:fillRect/>
                    </a:stretch>
                  </pic:blipFill>
                  <pic:spPr>
                    <a:xfrm>
                      <a:off x="0" y="0"/>
                      <a:ext cx="5753100" cy="3552825"/>
                    </a:xfrm>
                    <a:prstGeom prst="rect">
                      <a:avLst/>
                    </a:prstGeom>
                  </pic:spPr>
                </pic:pic>
              </a:graphicData>
            </a:graphic>
          </wp:inline>
        </w:drawing>
      </w:r>
    </w:p>
    <w:p>
      <w:pPr>
        <w:rPr>
          <w:b/>
          <w:sz w:val="32"/>
          <w:szCs w:val="32"/>
        </w:rPr>
      </w:pPr>
      <w:r>
        <w:rPr>
          <w:b/>
          <w:sz w:val="32"/>
          <w:szCs w:val="32"/>
        </w:rPr>
        <w:drawing>
          <wp:inline distT="0" distB="0" distL="0" distR="0">
            <wp:extent cx="4800600" cy="3538855"/>
            <wp:effectExtent l="0" t="0" r="0" b="0"/>
            <wp:docPr id="11" name="image6.png" descr="sample.JPG"/>
            <wp:cNvGraphicFramePr/>
            <a:graphic xmlns:a="http://schemas.openxmlformats.org/drawingml/2006/main">
              <a:graphicData uri="http://schemas.openxmlformats.org/drawingml/2006/picture">
                <pic:pic xmlns:pic="http://schemas.openxmlformats.org/drawingml/2006/picture">
                  <pic:nvPicPr>
                    <pic:cNvPr id="11" name="image6.png" descr="sample.JPG"/>
                    <pic:cNvPicPr preferRelativeResize="0"/>
                  </pic:nvPicPr>
                  <pic:blipFill>
                    <a:blip r:embed="rId14"/>
                    <a:srcRect b="11368"/>
                    <a:stretch>
                      <a:fillRect/>
                    </a:stretch>
                  </pic:blipFill>
                  <pic:spPr>
                    <a:xfrm>
                      <a:off x="0" y="0"/>
                      <a:ext cx="4800600" cy="3538904"/>
                    </a:xfrm>
                    <a:prstGeom prst="rect">
                      <a:avLst/>
                    </a:prstGeom>
                  </pic:spPr>
                </pic:pic>
              </a:graphicData>
            </a:graphic>
          </wp:inline>
        </w:drawing>
      </w:r>
    </w:p>
    <w:p>
      <w:pPr>
        <w:rPr>
          <w:b/>
          <w:sz w:val="32"/>
          <w:szCs w:val="32"/>
        </w:rPr>
      </w:pPr>
    </w:p>
    <w:p>
      <w:pPr>
        <w:jc w:val="center"/>
        <w:rPr>
          <w:rFonts w:ascii="Algerian" w:hAnsi="Algerian" w:eastAsia="Algerian" w:cs="Algerian"/>
          <w:b/>
          <w:sz w:val="72"/>
          <w:szCs w:val="72"/>
        </w:rPr>
      </w:pPr>
      <w:r>
        <w:rPr>
          <w:rFonts w:ascii="Algerian" w:hAnsi="Algerian" w:eastAsia="Algerian" w:cs="Algerian"/>
          <w:b/>
          <w:sz w:val="72"/>
          <w:szCs w:val="72"/>
          <w:rtl w:val="0"/>
        </w:rPr>
        <w:t>SOftware</w:t>
      </w:r>
    </w:p>
    <w:p>
      <w:pPr>
        <w:rPr>
          <w:b/>
          <w:sz w:val="40"/>
          <w:szCs w:val="40"/>
        </w:rPr>
      </w:pPr>
      <w:r>
        <w:rPr>
          <w:b/>
          <w:sz w:val="40"/>
          <w:szCs w:val="40"/>
          <w:rtl w:val="0"/>
        </w:rPr>
        <w:t xml:space="preserve">SOFTWARE  - </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b w:val="0"/>
          <w:i w:val="0"/>
          <w:smallCaps w:val="0"/>
          <w:strike w:val="0"/>
          <w:color w:val="000000"/>
          <w:sz w:val="32"/>
          <w:szCs w:val="32"/>
          <w:u w:val="none"/>
          <w:shd w:val="clear" w:fill="auto"/>
          <w:vertAlign w:val="baseline"/>
        </w:rPr>
      </w:pPr>
      <w:r>
        <w:rPr>
          <w:rFonts w:ascii="Calibri" w:hAnsi="Calibri" w:eastAsia="Calibri" w:cs="Calibri"/>
          <w:b w:val="0"/>
          <w:i w:val="0"/>
          <w:smallCaps w:val="0"/>
          <w:strike w:val="0"/>
          <w:color w:val="000000"/>
          <w:sz w:val="32"/>
          <w:szCs w:val="32"/>
          <w:u w:val="none"/>
          <w:shd w:val="clear" w:fill="auto"/>
          <w:vertAlign w:val="baseline"/>
          <w:rtl w:val="0"/>
        </w:rPr>
        <w:t>Pycharm</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b w:val="0"/>
          <w:i w:val="0"/>
          <w:smallCaps w:val="0"/>
          <w:strike w:val="0"/>
          <w:color w:val="000000"/>
          <w:sz w:val="32"/>
          <w:szCs w:val="32"/>
          <w:u w:val="none"/>
          <w:shd w:val="clear" w:fill="auto"/>
          <w:vertAlign w:val="baseline"/>
        </w:rPr>
      </w:pPr>
      <w:r>
        <w:rPr>
          <w:rFonts w:ascii="Calibri" w:hAnsi="Calibri" w:eastAsia="Calibri" w:cs="Calibri"/>
          <w:b w:val="0"/>
          <w:i w:val="0"/>
          <w:smallCaps w:val="0"/>
          <w:strike w:val="0"/>
          <w:color w:val="000000"/>
          <w:sz w:val="32"/>
          <w:szCs w:val="32"/>
          <w:u w:val="none"/>
          <w:shd w:val="clear" w:fill="auto"/>
          <w:vertAlign w:val="baseline"/>
          <w:rtl w:val="0"/>
        </w:rPr>
        <w:t>Visual Studio Code</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b w:val="0"/>
          <w:i w:val="0"/>
          <w:smallCaps w:val="0"/>
          <w:strike w:val="0"/>
          <w:color w:val="000000"/>
          <w:sz w:val="32"/>
          <w:szCs w:val="32"/>
          <w:u w:val="none"/>
          <w:shd w:val="clear" w:fill="auto"/>
          <w:vertAlign w:val="baseline"/>
        </w:rPr>
      </w:pPr>
      <w:r>
        <w:rPr>
          <w:rFonts w:ascii="Calibri" w:hAnsi="Calibri" w:eastAsia="Calibri" w:cs="Calibri"/>
          <w:b w:val="0"/>
          <w:i w:val="0"/>
          <w:smallCaps w:val="0"/>
          <w:strike w:val="0"/>
          <w:color w:val="000000"/>
          <w:sz w:val="32"/>
          <w:szCs w:val="32"/>
          <w:u w:val="none"/>
          <w:shd w:val="clear" w:fill="auto"/>
          <w:vertAlign w:val="baseline"/>
          <w:rtl w:val="0"/>
        </w:rPr>
        <w:t>Xampp</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hanging="360"/>
        <w:jc w:val="left"/>
        <w:rPr>
          <w:b w:val="0"/>
          <w:i w:val="0"/>
          <w:smallCaps w:val="0"/>
          <w:strike w:val="0"/>
          <w:color w:val="000000"/>
          <w:sz w:val="32"/>
          <w:szCs w:val="32"/>
          <w:u w:val="none"/>
          <w:shd w:val="clear" w:fill="auto"/>
          <w:vertAlign w:val="baseline"/>
        </w:rPr>
      </w:pPr>
      <w:r>
        <w:rPr>
          <w:rFonts w:ascii="Calibri" w:hAnsi="Calibri" w:eastAsia="Calibri" w:cs="Calibri"/>
          <w:b w:val="0"/>
          <w:i w:val="0"/>
          <w:smallCaps w:val="0"/>
          <w:strike w:val="0"/>
          <w:color w:val="000000"/>
          <w:sz w:val="32"/>
          <w:szCs w:val="32"/>
          <w:u w:val="none"/>
          <w:shd w:val="clear" w:fill="auto"/>
          <w:vertAlign w:val="baseline"/>
          <w:rtl w:val="0"/>
        </w:rPr>
        <w:t>Google Chrome</w:t>
      </w:r>
    </w:p>
    <w:p>
      <w:pPr>
        <w:rPr>
          <w:b/>
          <w:sz w:val="40"/>
          <w:szCs w:val="40"/>
        </w:rPr>
      </w:pPr>
      <w:r>
        <w:rPr>
          <w:b/>
          <w:sz w:val="40"/>
          <w:szCs w:val="40"/>
          <w:rtl w:val="0"/>
        </w:rPr>
        <w:t>LANGUAGES -</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b w:val="0"/>
          <w:i w:val="0"/>
          <w:smallCaps w:val="0"/>
          <w:strike w:val="0"/>
          <w:color w:val="000000"/>
          <w:sz w:val="32"/>
          <w:szCs w:val="32"/>
          <w:u w:val="none"/>
          <w:shd w:val="clear" w:fill="auto"/>
          <w:vertAlign w:val="baseline"/>
        </w:rPr>
      </w:pPr>
      <w:r>
        <w:rPr>
          <w:rFonts w:ascii="Calibri" w:hAnsi="Calibri" w:eastAsia="Calibri" w:cs="Calibri"/>
          <w:b w:val="0"/>
          <w:i w:val="0"/>
          <w:smallCaps w:val="0"/>
          <w:strike w:val="0"/>
          <w:color w:val="000000"/>
          <w:sz w:val="32"/>
          <w:szCs w:val="32"/>
          <w:u w:val="none"/>
          <w:shd w:val="clear" w:fill="auto"/>
          <w:vertAlign w:val="baseline"/>
          <w:rtl w:val="0"/>
        </w:rPr>
        <w:t>Python(tkinter)</w:t>
      </w:r>
    </w:p>
    <w:p>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hanging="360"/>
        <w:jc w:val="left"/>
        <w:rPr>
          <w:b w:val="0"/>
          <w:i w:val="0"/>
          <w:smallCaps w:val="0"/>
          <w:strike w:val="0"/>
          <w:color w:val="000000"/>
          <w:sz w:val="32"/>
          <w:szCs w:val="32"/>
          <w:u w:val="none"/>
          <w:shd w:val="clear" w:fill="auto"/>
          <w:vertAlign w:val="baseline"/>
        </w:rPr>
      </w:pPr>
      <w:r>
        <w:rPr>
          <w:rFonts w:ascii="Calibri" w:hAnsi="Calibri" w:eastAsia="Calibri" w:cs="Calibri"/>
          <w:b w:val="0"/>
          <w:i w:val="0"/>
          <w:smallCaps w:val="0"/>
          <w:strike w:val="0"/>
          <w:color w:val="000000"/>
          <w:sz w:val="32"/>
          <w:szCs w:val="32"/>
          <w:u w:val="none"/>
          <w:shd w:val="clear" w:fill="auto"/>
          <w:vertAlign w:val="baseline"/>
          <w:rtl w:val="0"/>
        </w:rPr>
        <w:t>MYSQL</w:t>
      </w: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jc w:val="center"/>
        <w:rPr>
          <w:rFonts w:ascii="Algerian" w:hAnsi="Algerian" w:eastAsia="Algerian" w:cs="Algerian"/>
          <w:b/>
          <w:sz w:val="72"/>
          <w:szCs w:val="72"/>
        </w:rPr>
      </w:pPr>
      <w:r>
        <w:rPr>
          <w:rFonts w:ascii="Algerian" w:hAnsi="Algerian" w:eastAsia="Algerian" w:cs="Algerian"/>
          <w:b/>
          <w:sz w:val="72"/>
          <w:szCs w:val="72"/>
          <w:rtl w:val="0"/>
        </w:rPr>
        <w:t>BIBLIOGRAPHY</w:t>
      </w:r>
    </w:p>
    <w:p>
      <w:pPr>
        <w:keepNext w:val="0"/>
        <w:keepLines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b/>
          <w:i w:val="0"/>
          <w:smallCaps w:val="0"/>
          <w:strike w:val="0"/>
          <w:color w:val="000000"/>
          <w:sz w:val="32"/>
          <w:szCs w:val="32"/>
          <w:u w:val="none"/>
          <w:shd w:val="clear" w:fill="auto"/>
          <w:vertAlign w:val="baseline"/>
        </w:rPr>
      </w:pPr>
      <w:r>
        <w:fldChar w:fldCharType="begin"/>
      </w:r>
      <w:r>
        <w:instrText xml:space="preserve"> HYPERLINK "http://www.google.com" \h </w:instrText>
      </w:r>
      <w:r>
        <w:fldChar w:fldCharType="separate"/>
      </w:r>
      <w:r>
        <w:rPr>
          <w:rFonts w:ascii="Calibri" w:hAnsi="Calibri" w:eastAsia="Calibri" w:cs="Calibri"/>
          <w:b w:val="0"/>
          <w:i w:val="0"/>
          <w:smallCaps w:val="0"/>
          <w:strike w:val="0"/>
          <w:color w:val="0000FF"/>
          <w:sz w:val="32"/>
          <w:szCs w:val="32"/>
          <w:u w:val="single"/>
          <w:shd w:val="clear" w:fill="auto"/>
          <w:vertAlign w:val="baseline"/>
          <w:rtl w:val="0"/>
        </w:rPr>
        <w:t>www.google.com</w:t>
      </w:r>
      <w:r>
        <w:rPr>
          <w:rFonts w:ascii="Calibri" w:hAnsi="Calibri" w:eastAsia="Calibri" w:cs="Calibri"/>
          <w:b w:val="0"/>
          <w:i w:val="0"/>
          <w:smallCaps w:val="0"/>
          <w:strike w:val="0"/>
          <w:color w:val="0000FF"/>
          <w:sz w:val="32"/>
          <w:szCs w:val="32"/>
          <w:u w:val="single"/>
          <w:shd w:val="clear" w:fill="auto"/>
          <w:vertAlign w:val="baseline"/>
          <w:rtl w:val="0"/>
        </w:rPr>
        <w:fldChar w:fldCharType="end"/>
      </w:r>
    </w:p>
    <w:p>
      <w:pPr>
        <w:keepNext w:val="0"/>
        <w:keepLines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b/>
          <w:i w:val="0"/>
          <w:smallCaps w:val="0"/>
          <w:strike w:val="0"/>
          <w:color w:val="000000"/>
          <w:sz w:val="32"/>
          <w:szCs w:val="32"/>
          <w:u w:val="none"/>
          <w:shd w:val="clear" w:fill="auto"/>
          <w:vertAlign w:val="baseline"/>
        </w:rPr>
      </w:pPr>
      <w:r>
        <w:fldChar w:fldCharType="begin"/>
      </w:r>
      <w:r>
        <w:instrText xml:space="preserve"> HYPERLINK "http://www.youtube.com" \h </w:instrText>
      </w:r>
      <w:r>
        <w:fldChar w:fldCharType="separate"/>
      </w:r>
      <w:r>
        <w:rPr>
          <w:rFonts w:ascii="Calibri" w:hAnsi="Calibri" w:eastAsia="Calibri" w:cs="Calibri"/>
          <w:b w:val="0"/>
          <w:i w:val="0"/>
          <w:smallCaps w:val="0"/>
          <w:strike w:val="0"/>
          <w:color w:val="0000FF"/>
          <w:sz w:val="32"/>
          <w:szCs w:val="32"/>
          <w:u w:val="single"/>
          <w:shd w:val="clear" w:fill="auto"/>
          <w:vertAlign w:val="baseline"/>
          <w:rtl w:val="0"/>
        </w:rPr>
        <w:t>www.youtube.com</w:t>
      </w:r>
      <w:r>
        <w:rPr>
          <w:rFonts w:ascii="Calibri" w:hAnsi="Calibri" w:eastAsia="Calibri" w:cs="Calibri"/>
          <w:b w:val="0"/>
          <w:i w:val="0"/>
          <w:smallCaps w:val="0"/>
          <w:strike w:val="0"/>
          <w:color w:val="0000FF"/>
          <w:sz w:val="32"/>
          <w:szCs w:val="32"/>
          <w:u w:val="single"/>
          <w:shd w:val="clear" w:fill="auto"/>
          <w:vertAlign w:val="baseline"/>
          <w:rtl w:val="0"/>
        </w:rPr>
        <w:fldChar w:fldCharType="end"/>
      </w:r>
    </w:p>
    <w:p>
      <w:pPr>
        <w:keepNext w:val="0"/>
        <w:keepLines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b/>
          <w:i w:val="0"/>
          <w:smallCaps w:val="0"/>
          <w:strike w:val="0"/>
          <w:color w:val="000000"/>
          <w:sz w:val="32"/>
          <w:szCs w:val="32"/>
          <w:u w:val="none"/>
          <w:shd w:val="clear" w:fill="auto"/>
          <w:vertAlign w:val="baseline"/>
        </w:rPr>
      </w:pPr>
      <w:r>
        <w:fldChar w:fldCharType="begin"/>
      </w:r>
      <w:r>
        <w:instrText xml:space="preserve"> HYPERLINK "http://www.wikipedia.org" \h </w:instrText>
      </w:r>
      <w:r>
        <w:fldChar w:fldCharType="separate"/>
      </w:r>
      <w:r>
        <w:rPr>
          <w:rFonts w:ascii="Calibri" w:hAnsi="Calibri" w:eastAsia="Calibri" w:cs="Calibri"/>
          <w:b w:val="0"/>
          <w:i w:val="0"/>
          <w:smallCaps w:val="0"/>
          <w:strike w:val="0"/>
          <w:color w:val="0000FF"/>
          <w:sz w:val="32"/>
          <w:szCs w:val="32"/>
          <w:u w:val="single"/>
          <w:shd w:val="clear" w:fill="auto"/>
          <w:vertAlign w:val="baseline"/>
          <w:rtl w:val="0"/>
        </w:rPr>
        <w:t>www.wikipedia.org</w:t>
      </w:r>
      <w:r>
        <w:rPr>
          <w:rFonts w:ascii="Calibri" w:hAnsi="Calibri" w:eastAsia="Calibri" w:cs="Calibri"/>
          <w:b w:val="0"/>
          <w:i w:val="0"/>
          <w:smallCaps w:val="0"/>
          <w:strike w:val="0"/>
          <w:color w:val="0000FF"/>
          <w:sz w:val="32"/>
          <w:szCs w:val="32"/>
          <w:u w:val="single"/>
          <w:shd w:val="clear" w:fill="auto"/>
          <w:vertAlign w:val="baseline"/>
          <w:rtl w:val="0"/>
        </w:rPr>
        <w:fldChar w:fldCharType="end"/>
      </w:r>
    </w:p>
    <w:p>
      <w:pPr>
        <w:keepNext w:val="0"/>
        <w:keepLines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hanging="360"/>
        <w:jc w:val="left"/>
        <w:rPr>
          <w:b/>
          <w:i w:val="0"/>
          <w:smallCaps w:val="0"/>
          <w:strike w:val="0"/>
          <w:color w:val="000000"/>
          <w:sz w:val="32"/>
          <w:szCs w:val="32"/>
          <w:u w:val="none"/>
          <w:shd w:val="clear" w:fill="auto"/>
          <w:vertAlign w:val="baseline"/>
        </w:rPr>
      </w:pPr>
      <w:r>
        <w:rPr>
          <w:rFonts w:ascii="Calibri" w:hAnsi="Calibri" w:eastAsia="Calibri" w:cs="Calibri"/>
          <w:b w:val="0"/>
          <w:i w:val="0"/>
          <w:smallCaps w:val="0"/>
          <w:strike w:val="0"/>
          <w:color w:val="000000"/>
          <w:sz w:val="32"/>
          <w:szCs w:val="32"/>
          <w:u w:val="none"/>
          <w:shd w:val="clear" w:fill="auto"/>
          <w:vertAlign w:val="baseline"/>
          <w:rtl w:val="0"/>
        </w:rPr>
        <w:t>Computer Science with Python by Sumita Arora</w:t>
      </w:r>
    </w:p>
    <w:sectPr>
      <w:foot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Algerian">
    <w:altName w:val="Segoe Print"/>
    <w:panose1 w:val="00000000000000000000"/>
    <w:charset w:val="00"/>
    <w:family w:val="auto"/>
    <w:pitch w:val="default"/>
    <w:sig w:usb0="00000000" w:usb1="00000000" w:usb2="00000000" w:usb3="00000000" w:csb0="00000000" w:csb1="00000000"/>
  </w:font>
  <w:font w:name="Teko">
    <w:altName w:val="Segoe Print"/>
    <w:panose1 w:val="00000000000000000000"/>
    <w:charset w:val="00"/>
    <w:family w:val="auto"/>
    <w:pitch w:val="default"/>
    <w:sig w:usb0="00000000" w:usb1="00000000" w:usb2="00000000" w:usb3="00000000" w:csb0="00000000" w:csb1="00000000"/>
  </w:font>
  <w:font w:name="Candara">
    <w:panose1 w:val="020E0502030303020204"/>
    <w:charset w:val="00"/>
    <w:family w:val="auto"/>
    <w:pitch w:val="default"/>
    <w:sig w:usb0="A00002EF" w:usb1="4000A44B" w:usb2="00000000" w:usb3="00000000" w:csb0="200001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4"/>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4C65B91"/>
    <w:rsid w:val="1F841402"/>
    <w:rsid w:val="2E8868B9"/>
    <w:rsid w:val="4F2C48AB"/>
    <w:rsid w:val="67D9281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Calibri" w:hAnsi="Calibri" w:eastAsia="Calibri" w:cs="Calibri"/>
      <w:sz w:val="22"/>
      <w:szCs w:val="22"/>
      <w:lang w:val="en-US"/>
    </w:rPr>
  </w:style>
  <w:style w:type="paragraph" w:styleId="2">
    <w:name w:val="heading 1"/>
    <w:basedOn w:val="1"/>
    <w:next w:val="1"/>
    <w:qFormat/>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spacing w:before="480" w:after="120"/>
    </w:pPr>
    <w:rPr>
      <w:b/>
      <w:sz w:val="72"/>
      <w:szCs w:val="72"/>
    </w:rPr>
  </w:style>
  <w:style w:type="table" w:customStyle="1" w:styleId="12">
    <w:name w:val="Table Normal1"/>
    <w:uiPriority w:val="0"/>
  </w:style>
  <w:style w:type="table" w:customStyle="1" w:styleId="13">
    <w:name w:val="Table Normal2"/>
    <w:uiPriority w:val="0"/>
  </w:style>
  <w:style w:type="table" w:customStyle="1" w:styleId="14">
    <w:name w:val="_Style 19"/>
    <w:basedOn w:val="12"/>
    <w:uiPriority w:val="0"/>
    <w:pPr>
      <w:spacing w:after="0" w:line="240" w:lineRule="auto"/>
    </w:pPr>
    <w:tblPr>
      <w:tblCellMar>
        <w:top w:w="0" w:type="dxa"/>
        <w:left w:w="115" w:type="dxa"/>
        <w:bottom w:w="0" w:type="dxa"/>
        <w:right w:w="115" w:type="dxa"/>
      </w:tblCellMar>
    </w:tblPr>
    <w:tcPr>
      <w:shd w:val="clear" w:color="auto" w:fill="D2EAF0"/>
    </w:tcPr>
    <w:tblStylePr w:type="firstRow">
      <w:rPr>
        <w:b/>
      </w:rPr>
    </w:tblStylePr>
    <w:tblStylePr w:type="lastRow">
      <w:rPr>
        <w:b/>
      </w:rPr>
      <w:tcPr>
        <w:tcBorders>
          <w:top w:val="single" w:color="78C0D4" w:sz="18" w:space="0"/>
        </w:tcBorders>
      </w:tcPr>
    </w:tblStylePr>
    <w:tblStylePr w:type="firstCol">
      <w:rPr>
        <w:b/>
      </w:rPr>
    </w:tblStylePr>
    <w:tblStylePr w:type="lastCol">
      <w:rPr>
        <w:b/>
      </w:rPr>
    </w:tblStylePr>
    <w:tblStylePr w:type="band1Vert">
      <w:tcPr>
        <w:shd w:val="clear" w:color="auto" w:fill="A5D5E2"/>
      </w:tcPr>
    </w:tblStylePr>
    <w:tblStylePr w:type="band1Horz">
      <w:tcPr>
        <w:shd w:val="clear" w:color="auto" w:fill="A5D5E2"/>
      </w:tcPr>
    </w:tblStylePr>
  </w:style>
  <w:style w:type="table" w:customStyle="1" w:styleId="15">
    <w:name w:val="_Style 21"/>
    <w:qFormat/>
    <w:uiPriority w:val="0"/>
    <w:pPr>
      <w:spacing w:after="0" w:line="240" w:lineRule="auto"/>
    </w:pPr>
    <w:tblPr>
      <w:tblCellMar>
        <w:top w:w="0" w:type="dxa"/>
        <w:left w:w="115" w:type="dxa"/>
        <w:bottom w:w="0" w:type="dxa"/>
        <w:right w:w="115" w:type="dxa"/>
      </w:tblCellMar>
    </w:tblPr>
    <w:tcPr>
      <w:shd w:val="clear" w:color="auto" w:fill="D2EAF0"/>
    </w:tcPr>
    <w:tblStylePr w:type="firstRow">
      <w:rPr>
        <w:b/>
      </w:rPr>
    </w:tblStylePr>
    <w:tblStylePr w:type="lastRow">
      <w:rPr>
        <w:b/>
      </w:rPr>
      <w:tcPr>
        <w:tcBorders>
          <w:top w:val="single" w:color="78C0D4" w:sz="18" w:space="0"/>
        </w:tcBorders>
      </w:tcPr>
    </w:tblStylePr>
    <w:tblStylePr w:type="firstCol">
      <w:rPr>
        <w:b/>
      </w:rPr>
    </w:tblStylePr>
    <w:tblStylePr w:type="lastCol">
      <w:rPr>
        <w:b/>
      </w:rPr>
    </w:tblStylePr>
    <w:tblStylePr w:type="band1Vert">
      <w:tcPr>
        <w:shd w:val="clear" w:color="auto" w:fill="A5D5E2"/>
      </w:tcPr>
    </w:tblStylePr>
    <w:tblStylePr w:type="band1Horz">
      <w:tcPr>
        <w:shd w:val="clear" w:color="auto" w:fill="A5D5E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TDCVDNsWOS1p0z5zwuyI4BUrEEw==">AMUW2mXtiAI2iPrJKfqYRc1+K0cqbHUCj6Aib9IIMlGorEVVk/Tda8smmTllFFFycKJrsGjFq1cMwwnVznCr9yfCCHuXrO7ct14u0NA4a9kYG64quAfsi5Y=</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Office_11.2.0.9967_F1E327BC-269C-435d-A152-05C5408002CA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2021-02-08T01:55:43Z</dcterms:created>
  <dc:creator>MyPc</dc:creator>
  <cp:lastModifiedBy>Tejas Krishna</cp:lastModifiedBy>
  <dcterms:modified xsi:type="dcterms:W3CDTF">2021-02-08T01:59:36Z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